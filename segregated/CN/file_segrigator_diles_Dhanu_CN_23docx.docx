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84FDC4">
      <w:pPr>
        <w:pStyle w:val="6"/>
        <w:spacing w:before="1"/>
        <w:rPr>
          <w:sz w:val="15"/>
        </w:rPr>
      </w:pPr>
    </w:p>
    <w:p w14:paraId="7B872DFE">
      <w:pPr>
        <w:pStyle w:val="6"/>
        <w:ind w:left="512"/>
        <w:rPr>
          <w:sz w:val="20"/>
        </w:rPr>
      </w:pPr>
      <w:r>
        <w:rPr>
          <w:sz w:val="20"/>
        </w:rPr>
        <w:drawing>
          <wp:inline distT="0" distB="0" distL="0" distR="0">
            <wp:extent cx="6057900" cy="513080"/>
            <wp:effectExtent l="0" t="0" r="0" b="0"/>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6057903" cy="513397"/>
                    </a:xfrm>
                    <a:prstGeom prst="rect">
                      <a:avLst/>
                    </a:prstGeom>
                  </pic:spPr>
                </pic:pic>
              </a:graphicData>
            </a:graphic>
          </wp:inline>
        </w:drawing>
      </w:r>
    </w:p>
    <w:p w14:paraId="57343A52">
      <w:pPr>
        <w:pStyle w:val="6"/>
        <w:spacing w:before="88"/>
      </w:pPr>
    </w:p>
    <w:p w14:paraId="6389FE0A">
      <w:pPr>
        <w:pStyle w:val="2"/>
      </w:pPr>
      <w:r>
        <w:t>Aim</w:t>
      </w:r>
      <w:r>
        <w:rPr>
          <w:spacing w:val="1"/>
        </w:rPr>
        <w:t xml:space="preserve"> </w:t>
      </w:r>
      <w:r>
        <w:rPr>
          <w:spacing w:val="-5"/>
        </w:rPr>
        <w:t>:-</w:t>
      </w:r>
    </w:p>
    <w:p w14:paraId="2FBFD4E8">
      <w:pPr>
        <w:pStyle w:val="6"/>
        <w:spacing w:before="137"/>
        <w:ind w:left="141"/>
      </w:pPr>
      <w:r>
        <w:t>To</w:t>
      </w:r>
      <w:r>
        <w:rPr>
          <w:spacing w:val="-3"/>
        </w:rPr>
        <w:t xml:space="preserve"> </w:t>
      </w:r>
      <w:r>
        <w:t>implement</w:t>
      </w:r>
      <w:r>
        <w:rPr>
          <w:spacing w:val="-1"/>
        </w:rPr>
        <w:t xml:space="preserve"> </w:t>
      </w:r>
      <w:r>
        <w:t>and</w:t>
      </w:r>
      <w:r>
        <w:rPr>
          <w:spacing w:val="-1"/>
        </w:rPr>
        <w:t xml:space="preserve"> </w:t>
      </w:r>
      <w:r>
        <w:t>execute</w:t>
      </w:r>
      <w:r>
        <w:rPr>
          <w:spacing w:val="-2"/>
        </w:rPr>
        <w:t xml:space="preserve"> </w:t>
      </w:r>
      <w:r>
        <w:t>stop</w:t>
      </w:r>
      <w:r>
        <w:rPr>
          <w:spacing w:val="-1"/>
        </w:rPr>
        <w:t xml:space="preserve"> </w:t>
      </w:r>
      <w:r>
        <w:t>and</w:t>
      </w:r>
      <w:r>
        <w:rPr>
          <w:spacing w:val="-1"/>
        </w:rPr>
        <w:t xml:space="preserve"> </w:t>
      </w:r>
      <w:r>
        <w:t>wait</w:t>
      </w:r>
      <w:r>
        <w:rPr>
          <w:spacing w:val="-1"/>
        </w:rPr>
        <w:t xml:space="preserve"> </w:t>
      </w:r>
      <w:r>
        <w:t>protocol</w:t>
      </w:r>
      <w:r>
        <w:rPr>
          <w:spacing w:val="1"/>
        </w:rPr>
        <w:t xml:space="preserve"> </w:t>
      </w:r>
      <w:r>
        <w:t xml:space="preserve">using </w:t>
      </w:r>
      <w:r>
        <w:rPr>
          <w:spacing w:val="-2"/>
        </w:rPr>
        <w:t>java.</w:t>
      </w:r>
    </w:p>
    <w:p w14:paraId="7B0F2539">
      <w:pPr>
        <w:pStyle w:val="2"/>
        <w:spacing w:before="139" w:line="360" w:lineRule="auto"/>
        <w:ind w:right="8271"/>
      </w:pPr>
      <w:r>
        <w:t>Algorithm</w:t>
      </w:r>
      <w:r>
        <w:rPr>
          <w:spacing w:val="-15"/>
        </w:rPr>
        <w:t xml:space="preserve"> </w:t>
      </w:r>
      <w:r>
        <w:t>:- Sender :</w:t>
      </w:r>
    </w:p>
    <w:p w14:paraId="4C6F7546">
      <w:pPr>
        <w:pStyle w:val="6"/>
        <w:spacing w:line="360" w:lineRule="auto"/>
        <w:ind w:left="141" w:right="7414"/>
      </w:pPr>
      <w:r>
        <w:t>Step</w:t>
      </w:r>
      <w:r>
        <w:rPr>
          <w:spacing w:val="-6"/>
        </w:rPr>
        <w:t xml:space="preserve"> </w:t>
      </w:r>
      <w:r>
        <w:t>1</w:t>
      </w:r>
      <w:r>
        <w:rPr>
          <w:spacing w:val="-6"/>
        </w:rPr>
        <w:t xml:space="preserve"> </w:t>
      </w:r>
      <w:r>
        <w:t>:</w:t>
      </w:r>
      <w:r>
        <w:rPr>
          <w:spacing w:val="-6"/>
        </w:rPr>
        <w:t xml:space="preserve"> </w:t>
      </w:r>
      <w:r>
        <w:t>Start</w:t>
      </w:r>
      <w:r>
        <w:rPr>
          <w:spacing w:val="-6"/>
        </w:rPr>
        <w:t xml:space="preserve"> </w:t>
      </w:r>
      <w:r>
        <w:t>the</w:t>
      </w:r>
      <w:r>
        <w:rPr>
          <w:spacing w:val="-7"/>
        </w:rPr>
        <w:t xml:space="preserve"> </w:t>
      </w:r>
      <w:r>
        <w:t>program. Step 2 : Set Sequence = 0</w:t>
      </w:r>
    </w:p>
    <w:p w14:paraId="07DB1A8F">
      <w:pPr>
        <w:pStyle w:val="6"/>
        <w:spacing w:before="1" w:line="360" w:lineRule="auto"/>
        <w:ind w:left="141" w:right="4706"/>
      </w:pPr>
      <w:r>
        <w:t>Step</w:t>
      </w:r>
      <w:r>
        <w:rPr>
          <w:spacing w:val="-3"/>
        </w:rPr>
        <w:t xml:space="preserve"> </w:t>
      </w:r>
      <w:r>
        <w:t>3</w:t>
      </w:r>
      <w:r>
        <w:rPr>
          <w:spacing w:val="-3"/>
        </w:rPr>
        <w:t xml:space="preserve"> </w:t>
      </w:r>
      <w:r>
        <w:t>:</w:t>
      </w:r>
      <w:r>
        <w:rPr>
          <w:spacing w:val="-3"/>
        </w:rPr>
        <w:t xml:space="preserve"> </w:t>
      </w:r>
      <w:r>
        <w:t>Accept</w:t>
      </w:r>
      <w:r>
        <w:rPr>
          <w:spacing w:val="-3"/>
        </w:rPr>
        <w:t xml:space="preserve"> </w:t>
      </w:r>
      <w:r>
        <w:t>new</w:t>
      </w:r>
      <w:r>
        <w:rPr>
          <w:spacing w:val="-4"/>
        </w:rPr>
        <w:t xml:space="preserve"> </w:t>
      </w:r>
      <w:r>
        <w:t>packet</w:t>
      </w:r>
      <w:r>
        <w:rPr>
          <w:spacing w:val="-3"/>
        </w:rPr>
        <w:t xml:space="preserve"> </w:t>
      </w:r>
      <w:r>
        <w:t>and</w:t>
      </w:r>
      <w:r>
        <w:rPr>
          <w:spacing w:val="-3"/>
        </w:rPr>
        <w:t xml:space="preserve"> </w:t>
      </w:r>
      <w:r>
        <w:t>assign</w:t>
      </w:r>
      <w:r>
        <w:rPr>
          <w:spacing w:val="-3"/>
        </w:rPr>
        <w:t xml:space="preserve"> </w:t>
      </w:r>
      <w:r>
        <w:t>a</w:t>
      </w:r>
      <w:r>
        <w:rPr>
          <w:spacing w:val="-4"/>
        </w:rPr>
        <w:t xml:space="preserve"> </w:t>
      </w:r>
      <w:r>
        <w:t>sequence</w:t>
      </w:r>
      <w:r>
        <w:rPr>
          <w:spacing w:val="-2"/>
        </w:rPr>
        <w:t xml:space="preserve"> </w:t>
      </w:r>
      <w:r>
        <w:t>to</w:t>
      </w:r>
      <w:r>
        <w:rPr>
          <w:spacing w:val="-3"/>
        </w:rPr>
        <w:t xml:space="preserve"> </w:t>
      </w:r>
      <w:r>
        <w:t>it. Step 4 : Send packet sequence with sequence number. Step 5 : Set timer for recently sent packets.</w:t>
      </w:r>
    </w:p>
    <w:p w14:paraId="05763E67">
      <w:pPr>
        <w:pStyle w:val="6"/>
        <w:spacing w:line="360" w:lineRule="auto"/>
        <w:ind w:left="141" w:right="1215"/>
      </w:pPr>
      <w:r>
        <w:t>Step</w:t>
      </w:r>
      <w:r>
        <w:rPr>
          <w:spacing w:val="-3"/>
        </w:rPr>
        <w:t xml:space="preserve"> </w:t>
      </w:r>
      <w:r>
        <w:t>6</w:t>
      </w:r>
      <w:r>
        <w:rPr>
          <w:spacing w:val="-3"/>
        </w:rPr>
        <w:t xml:space="preserve"> </w:t>
      </w:r>
      <w:r>
        <w:t>:</w:t>
      </w:r>
      <w:r>
        <w:rPr>
          <w:spacing w:val="-3"/>
        </w:rPr>
        <w:t xml:space="preserve"> </w:t>
      </w:r>
      <w:r>
        <w:t>If</w:t>
      </w:r>
      <w:r>
        <w:rPr>
          <w:spacing w:val="-2"/>
        </w:rPr>
        <w:t xml:space="preserve"> </w:t>
      </w:r>
      <w:r>
        <w:t>error</w:t>
      </w:r>
      <w:r>
        <w:rPr>
          <w:spacing w:val="-3"/>
        </w:rPr>
        <w:t xml:space="preserve"> </w:t>
      </w:r>
      <w:r>
        <w:t>free</w:t>
      </w:r>
      <w:r>
        <w:rPr>
          <w:spacing w:val="-4"/>
        </w:rPr>
        <w:t xml:space="preserve"> </w:t>
      </w:r>
      <w:r>
        <w:t>acknowledgment</w:t>
      </w:r>
      <w:r>
        <w:rPr>
          <w:spacing w:val="-3"/>
        </w:rPr>
        <w:t xml:space="preserve"> </w:t>
      </w:r>
      <w:r>
        <w:t>from</w:t>
      </w:r>
      <w:r>
        <w:rPr>
          <w:spacing w:val="-3"/>
        </w:rPr>
        <w:t xml:space="preserve"> </w:t>
      </w:r>
      <w:r>
        <w:t>receiver</w:t>
      </w:r>
      <w:r>
        <w:rPr>
          <w:spacing w:val="-3"/>
        </w:rPr>
        <w:t xml:space="preserve"> </w:t>
      </w:r>
      <w:r>
        <w:t>and</w:t>
      </w:r>
      <w:r>
        <w:rPr>
          <w:spacing w:val="-3"/>
        </w:rPr>
        <w:t xml:space="preserve"> </w:t>
      </w:r>
      <w:r>
        <w:t>Next</w:t>
      </w:r>
      <w:r>
        <w:rPr>
          <w:spacing w:val="-3"/>
        </w:rPr>
        <w:t xml:space="preserve"> </w:t>
      </w:r>
      <w:r>
        <w:t>Frame</w:t>
      </w:r>
      <w:r>
        <w:rPr>
          <w:spacing w:val="-3"/>
        </w:rPr>
        <w:t xml:space="preserve"> </w:t>
      </w:r>
      <w:r>
        <w:t>Expected -&gt;</w:t>
      </w:r>
      <w:r>
        <w:rPr>
          <w:spacing w:val="-4"/>
        </w:rPr>
        <w:t xml:space="preserve"> </w:t>
      </w:r>
      <w:r>
        <w:t>sequence then sequence -&gt; Next Frame Expected.</w:t>
      </w:r>
    </w:p>
    <w:p w14:paraId="04B0CD2F">
      <w:pPr>
        <w:pStyle w:val="6"/>
        <w:spacing w:line="360" w:lineRule="auto"/>
        <w:ind w:left="141" w:right="6308"/>
      </w:pPr>
      <w:r>
        <w:t>Step</w:t>
      </w:r>
      <w:r>
        <w:rPr>
          <w:spacing w:val="-3"/>
        </w:rPr>
        <w:t xml:space="preserve"> </w:t>
      </w:r>
      <w:r>
        <w:t>7</w:t>
      </w:r>
      <w:r>
        <w:rPr>
          <w:spacing w:val="-4"/>
        </w:rPr>
        <w:t xml:space="preserve"> </w:t>
      </w:r>
      <w:r>
        <w:t>:</w:t>
      </w:r>
      <w:r>
        <w:rPr>
          <w:spacing w:val="-3"/>
        </w:rPr>
        <w:t xml:space="preserve"> </w:t>
      </w:r>
      <w:r>
        <w:t>If</w:t>
      </w:r>
      <w:r>
        <w:rPr>
          <w:spacing w:val="-4"/>
        </w:rPr>
        <w:t xml:space="preserve"> </w:t>
      </w:r>
      <w:r>
        <w:t>time</w:t>
      </w:r>
      <w:r>
        <w:rPr>
          <w:spacing w:val="-4"/>
        </w:rPr>
        <w:t xml:space="preserve"> </w:t>
      </w:r>
      <w:r>
        <w:t>out</w:t>
      </w:r>
      <w:r>
        <w:rPr>
          <w:spacing w:val="-3"/>
        </w:rPr>
        <w:t xml:space="preserve"> </w:t>
      </w:r>
      <w:r>
        <w:t>then</w:t>
      </w:r>
      <w:r>
        <w:rPr>
          <w:spacing w:val="-2"/>
        </w:rPr>
        <w:t xml:space="preserve"> </w:t>
      </w:r>
      <w:r>
        <w:t>go</w:t>
      </w:r>
      <w:r>
        <w:rPr>
          <w:spacing w:val="-3"/>
        </w:rPr>
        <w:t xml:space="preserve"> </w:t>
      </w:r>
      <w:r>
        <w:t>to</w:t>
      </w:r>
      <w:r>
        <w:rPr>
          <w:spacing w:val="-4"/>
        </w:rPr>
        <w:t xml:space="preserve"> </w:t>
      </w:r>
      <w:r>
        <w:t>step</w:t>
      </w:r>
      <w:r>
        <w:rPr>
          <w:spacing w:val="-3"/>
        </w:rPr>
        <w:t xml:space="preserve"> </w:t>
      </w:r>
      <w:r>
        <w:t>3. Step 8 : Stop the program.</w:t>
      </w:r>
    </w:p>
    <w:p w14:paraId="47FE62D5">
      <w:pPr>
        <w:pStyle w:val="2"/>
      </w:pPr>
      <w:r>
        <w:t>Receiver</w:t>
      </w:r>
      <w:r>
        <w:rPr>
          <w:spacing w:val="-4"/>
        </w:rPr>
        <w:t xml:space="preserve"> </w:t>
      </w:r>
      <w:r>
        <w:rPr>
          <w:spacing w:val="-10"/>
        </w:rPr>
        <w:t>:</w:t>
      </w:r>
    </w:p>
    <w:p w14:paraId="6D8E522B">
      <w:pPr>
        <w:pStyle w:val="6"/>
        <w:spacing w:before="138"/>
        <w:ind w:left="141"/>
      </w:pPr>
      <w:r>
        <w:t>Step</w:t>
      </w:r>
      <w:r>
        <w:rPr>
          <w:spacing w:val="-1"/>
        </w:rPr>
        <w:t xml:space="preserve"> </w:t>
      </w:r>
      <w:r>
        <w:t>1 :</w:t>
      </w:r>
      <w:r>
        <w:rPr>
          <w:spacing w:val="-1"/>
        </w:rPr>
        <w:t xml:space="preserve"> </w:t>
      </w:r>
      <w:r>
        <w:t>Start the</w:t>
      </w:r>
      <w:r>
        <w:rPr>
          <w:spacing w:val="-1"/>
        </w:rPr>
        <w:t xml:space="preserve"> </w:t>
      </w:r>
      <w:r>
        <w:rPr>
          <w:spacing w:val="-2"/>
        </w:rPr>
        <w:t>program.</w:t>
      </w:r>
    </w:p>
    <w:p w14:paraId="7AC5DC21">
      <w:pPr>
        <w:pStyle w:val="6"/>
        <w:spacing w:before="138"/>
        <w:ind w:left="141"/>
      </w:pPr>
      <w:r>
        <w:t>Step</w:t>
      </w:r>
      <w:r>
        <w:rPr>
          <w:spacing w:val="-1"/>
        </w:rPr>
        <w:t xml:space="preserve"> </w:t>
      </w:r>
      <w:r>
        <w:t>2</w:t>
      </w:r>
      <w:r>
        <w:rPr>
          <w:spacing w:val="-1"/>
        </w:rPr>
        <w:t xml:space="preserve"> </w:t>
      </w:r>
      <w:r>
        <w:t>:</w:t>
      </w:r>
      <w:r>
        <w:rPr>
          <w:spacing w:val="-1"/>
        </w:rPr>
        <w:t xml:space="preserve"> </w:t>
      </w:r>
      <w:r>
        <w:t>Next frame expected</w:t>
      </w:r>
      <w:r>
        <w:rPr>
          <w:spacing w:val="-1"/>
        </w:rPr>
        <w:t xml:space="preserve"> </w:t>
      </w:r>
      <w:r>
        <w:t>=</w:t>
      </w:r>
      <w:r>
        <w:rPr>
          <w:spacing w:val="-3"/>
        </w:rPr>
        <w:t xml:space="preserve"> </w:t>
      </w:r>
      <w:r>
        <w:t>0, repeat</w:t>
      </w:r>
      <w:r>
        <w:rPr>
          <w:spacing w:val="-1"/>
        </w:rPr>
        <w:t xml:space="preserve"> </w:t>
      </w:r>
      <w:r>
        <w:t>step</w:t>
      </w:r>
      <w:r>
        <w:rPr>
          <w:spacing w:val="-1"/>
        </w:rPr>
        <w:t xml:space="preserve"> </w:t>
      </w:r>
      <w:r>
        <w:t>3</w:t>
      </w:r>
      <w:r>
        <w:rPr>
          <w:spacing w:val="2"/>
        </w:rPr>
        <w:t xml:space="preserve"> </w:t>
      </w:r>
      <w:r>
        <w:rPr>
          <w:spacing w:val="-2"/>
        </w:rPr>
        <w:t>forever.</w:t>
      </w:r>
    </w:p>
    <w:p w14:paraId="4FF8E17E">
      <w:pPr>
        <w:pStyle w:val="6"/>
        <w:spacing w:before="139" w:line="360" w:lineRule="auto"/>
        <w:ind w:left="141" w:right="1215"/>
      </w:pPr>
      <w:r>
        <w:t>Step</w:t>
      </w:r>
      <w:r>
        <w:rPr>
          <w:spacing w:val="-3"/>
        </w:rPr>
        <w:t xml:space="preserve"> </w:t>
      </w:r>
      <w:r>
        <w:t>3</w:t>
      </w:r>
      <w:r>
        <w:rPr>
          <w:spacing w:val="-3"/>
        </w:rPr>
        <w:t xml:space="preserve"> </w:t>
      </w:r>
      <w:r>
        <w:t>:</w:t>
      </w:r>
      <w:r>
        <w:rPr>
          <w:spacing w:val="-3"/>
        </w:rPr>
        <w:t xml:space="preserve"> </w:t>
      </w:r>
      <w:r>
        <w:t>If</w:t>
      </w:r>
      <w:r>
        <w:rPr>
          <w:spacing w:val="-2"/>
        </w:rPr>
        <w:t xml:space="preserve"> </w:t>
      </w:r>
      <w:r>
        <w:t>error</w:t>
      </w:r>
      <w:r>
        <w:rPr>
          <w:spacing w:val="-3"/>
        </w:rPr>
        <w:t xml:space="preserve"> </w:t>
      </w:r>
      <w:r>
        <w:t>free</w:t>
      </w:r>
      <w:r>
        <w:rPr>
          <w:spacing w:val="-4"/>
        </w:rPr>
        <w:t xml:space="preserve"> </w:t>
      </w:r>
      <w:r>
        <w:t>frame</w:t>
      </w:r>
      <w:r>
        <w:rPr>
          <w:spacing w:val="-4"/>
        </w:rPr>
        <w:t xml:space="preserve"> </w:t>
      </w:r>
      <w:r>
        <w:t>received</w:t>
      </w:r>
      <w:r>
        <w:rPr>
          <w:spacing w:val="-3"/>
        </w:rPr>
        <w:t xml:space="preserve"> </w:t>
      </w:r>
      <w:r>
        <w:t>and</w:t>
      </w:r>
      <w:r>
        <w:rPr>
          <w:spacing w:val="-3"/>
        </w:rPr>
        <w:t xml:space="preserve"> </w:t>
      </w:r>
      <w:r>
        <w:t>sequence -&gt;</w:t>
      </w:r>
      <w:r>
        <w:rPr>
          <w:spacing w:val="-4"/>
        </w:rPr>
        <w:t xml:space="preserve"> </w:t>
      </w:r>
      <w:r>
        <w:t>Next</w:t>
      </w:r>
      <w:r>
        <w:rPr>
          <w:spacing w:val="-1"/>
        </w:rPr>
        <w:t xml:space="preserve"> </w:t>
      </w:r>
      <w:r>
        <w:t>Frame</w:t>
      </w:r>
      <w:r>
        <w:rPr>
          <w:spacing w:val="-4"/>
        </w:rPr>
        <w:t xml:space="preserve"> </w:t>
      </w:r>
      <w:r>
        <w:t>Expected,</w:t>
      </w:r>
      <w:r>
        <w:rPr>
          <w:spacing w:val="-1"/>
        </w:rPr>
        <w:t xml:space="preserve"> </w:t>
      </w:r>
      <w:r>
        <w:t>the</w:t>
      </w:r>
      <w:r>
        <w:rPr>
          <w:spacing w:val="-3"/>
        </w:rPr>
        <w:t xml:space="preserve"> </w:t>
      </w:r>
      <w:r>
        <w:t>pass</w:t>
      </w:r>
      <w:r>
        <w:rPr>
          <w:spacing w:val="-3"/>
        </w:rPr>
        <w:t xml:space="preserve"> </w:t>
      </w:r>
      <w:r>
        <w:t>packet to higher layer and Next Frame Expected -&gt; Next Frame Expected +1 (modulo 2).</w:t>
      </w:r>
    </w:p>
    <w:p w14:paraId="17F3FD20">
      <w:pPr>
        <w:pStyle w:val="6"/>
        <w:ind w:left="141"/>
      </w:pPr>
      <w:r>
        <w:t>Step 4 : Stop the</w:t>
      </w:r>
      <w:r>
        <w:rPr>
          <w:spacing w:val="-1"/>
        </w:rPr>
        <w:t xml:space="preserve"> </w:t>
      </w:r>
      <w:r>
        <w:rPr>
          <w:spacing w:val="-2"/>
        </w:rPr>
        <w:t>program.</w:t>
      </w:r>
    </w:p>
    <w:p w14:paraId="3863567D">
      <w:pPr>
        <w:pStyle w:val="6"/>
      </w:pPr>
    </w:p>
    <w:p w14:paraId="2F03847D">
      <w:pPr>
        <w:pStyle w:val="6"/>
      </w:pPr>
    </w:p>
    <w:p w14:paraId="0E8E0AA4">
      <w:pPr>
        <w:spacing w:before="0" w:line="360" w:lineRule="auto"/>
        <w:ind w:left="141" w:right="8271" w:firstLine="0"/>
        <w:jc w:val="left"/>
        <w:rPr>
          <w:sz w:val="24"/>
        </w:rPr>
      </w:pPr>
      <w:r>
        <w:rPr>
          <w:b/>
          <w:sz w:val="24"/>
        </w:rPr>
        <w:t xml:space="preserve">Program :- </w:t>
      </w:r>
      <w:r>
        <w:rPr>
          <w:b/>
          <w:spacing w:val="-2"/>
          <w:sz w:val="24"/>
        </w:rPr>
        <w:t xml:space="preserve">Sender.java </w:t>
      </w:r>
      <w:r>
        <w:rPr>
          <w:sz w:val="24"/>
        </w:rPr>
        <w:t xml:space="preserve">import java.io.*; import </w:t>
      </w:r>
      <w:r>
        <w:rPr>
          <w:spacing w:val="-2"/>
          <w:sz w:val="24"/>
        </w:rPr>
        <w:t>java.net.*;</w:t>
      </w:r>
    </w:p>
    <w:p w14:paraId="2B84710D">
      <w:pPr>
        <w:pStyle w:val="6"/>
        <w:spacing w:line="274" w:lineRule="exact"/>
        <w:ind w:left="141"/>
      </w:pPr>
      <w:r>
        <w:t>public</w:t>
      </w:r>
      <w:r>
        <w:rPr>
          <w:spacing w:val="-2"/>
        </w:rPr>
        <w:t xml:space="preserve"> </w:t>
      </w:r>
      <w:r>
        <w:t>class</w:t>
      </w:r>
      <w:r>
        <w:rPr>
          <w:spacing w:val="-1"/>
        </w:rPr>
        <w:t xml:space="preserve"> </w:t>
      </w:r>
      <w:r>
        <w:t>Sender</w:t>
      </w:r>
      <w:r>
        <w:rPr>
          <w:spacing w:val="-1"/>
        </w:rPr>
        <w:t xml:space="preserve"> </w:t>
      </w:r>
      <w:r>
        <w:rPr>
          <w:spacing w:val="-10"/>
        </w:rPr>
        <w:t>{</w:t>
      </w:r>
    </w:p>
    <w:p w14:paraId="7334C8F2">
      <w:pPr>
        <w:pStyle w:val="6"/>
        <w:spacing w:before="139" w:line="360" w:lineRule="auto"/>
        <w:ind w:left="141" w:right="6308"/>
      </w:pPr>
      <w:r>
        <w:t>public</w:t>
      </w:r>
      <w:r>
        <w:rPr>
          <w:spacing w:val="-7"/>
        </w:rPr>
        <w:t xml:space="preserve"> </w:t>
      </w:r>
      <w:r>
        <w:t>static</w:t>
      </w:r>
      <w:r>
        <w:rPr>
          <w:spacing w:val="-6"/>
        </w:rPr>
        <w:t xml:space="preserve"> </w:t>
      </w:r>
      <w:r>
        <w:t>void</w:t>
      </w:r>
      <w:r>
        <w:rPr>
          <w:spacing w:val="-6"/>
        </w:rPr>
        <w:t xml:space="preserve"> </w:t>
      </w:r>
      <w:r>
        <w:t>main(String[]</w:t>
      </w:r>
      <w:r>
        <w:rPr>
          <w:spacing w:val="-8"/>
        </w:rPr>
        <w:t xml:space="preserve"> </w:t>
      </w:r>
      <w:r>
        <w:t>args)</w:t>
      </w:r>
      <w:r>
        <w:rPr>
          <w:spacing w:val="-8"/>
        </w:rPr>
        <w:t xml:space="preserve"> </w:t>
      </w:r>
      <w:r>
        <w:t>{ String serverAddress = "localhost";</w:t>
      </w:r>
    </w:p>
    <w:p w14:paraId="055B6355">
      <w:pPr>
        <w:pStyle w:val="6"/>
        <w:ind w:left="141"/>
      </w:pPr>
      <w:r>
        <w:t>int</w:t>
      </w:r>
      <w:r>
        <w:rPr>
          <w:spacing w:val="-3"/>
        </w:rPr>
        <w:t xml:space="preserve"> </w:t>
      </w:r>
      <w:r>
        <w:t>serverPort</w:t>
      </w:r>
      <w:r>
        <w:rPr>
          <w:spacing w:val="-2"/>
        </w:rPr>
        <w:t xml:space="preserve"> </w:t>
      </w:r>
      <w:r>
        <w:t>=</w:t>
      </w:r>
      <w:r>
        <w:rPr>
          <w:spacing w:val="-1"/>
        </w:rPr>
        <w:t xml:space="preserve"> </w:t>
      </w:r>
      <w:r>
        <w:rPr>
          <w:spacing w:val="-2"/>
        </w:rPr>
        <w:t>9876;</w:t>
      </w:r>
    </w:p>
    <w:p w14:paraId="799FB0E2">
      <w:pPr>
        <w:pStyle w:val="6"/>
        <w:spacing w:before="137"/>
        <w:ind w:left="141"/>
      </w:pPr>
      <w:r>
        <w:t>int</w:t>
      </w:r>
      <w:r>
        <w:rPr>
          <w:spacing w:val="-1"/>
        </w:rPr>
        <w:t xml:space="preserve"> </w:t>
      </w:r>
      <w:r>
        <w:t>timeout</w:t>
      </w:r>
      <w:r>
        <w:rPr>
          <w:spacing w:val="-1"/>
        </w:rPr>
        <w:t xml:space="preserve"> </w:t>
      </w:r>
      <w:r>
        <w:t>=</w:t>
      </w:r>
      <w:r>
        <w:rPr>
          <w:spacing w:val="-2"/>
        </w:rPr>
        <w:t xml:space="preserve"> </w:t>
      </w:r>
      <w:r>
        <w:t>5000;</w:t>
      </w:r>
      <w:r>
        <w:rPr>
          <w:spacing w:val="-1"/>
        </w:rPr>
        <w:t xml:space="preserve"> </w:t>
      </w:r>
      <w:r>
        <w:t>//</w:t>
      </w:r>
      <w:r>
        <w:rPr>
          <w:spacing w:val="-1"/>
        </w:rPr>
        <w:t xml:space="preserve"> </w:t>
      </w:r>
      <w:r>
        <w:t>Increased</w:t>
      </w:r>
      <w:r>
        <w:rPr>
          <w:spacing w:val="-1"/>
        </w:rPr>
        <w:t xml:space="preserve"> </w:t>
      </w:r>
      <w:r>
        <w:rPr>
          <w:spacing w:val="-2"/>
        </w:rPr>
        <w:t>timeout</w:t>
      </w:r>
    </w:p>
    <w:p w14:paraId="00A2DBA4">
      <w:pPr>
        <w:pStyle w:val="6"/>
        <w:spacing w:before="139"/>
        <w:ind w:left="141"/>
      </w:pPr>
      <w:r>
        <w:t>try</w:t>
      </w:r>
      <w:r>
        <w:rPr>
          <w:spacing w:val="-2"/>
        </w:rPr>
        <w:t xml:space="preserve"> </w:t>
      </w:r>
      <w:r>
        <w:t>(DatagramSocket</w:t>
      </w:r>
      <w:r>
        <w:rPr>
          <w:spacing w:val="-2"/>
        </w:rPr>
        <w:t xml:space="preserve"> </w:t>
      </w:r>
      <w:r>
        <w:t>socket</w:t>
      </w:r>
      <w:r>
        <w:rPr>
          <w:spacing w:val="-1"/>
        </w:rPr>
        <w:t xml:space="preserve"> </w:t>
      </w:r>
      <w:r>
        <w:t>=</w:t>
      </w:r>
      <w:r>
        <w:rPr>
          <w:spacing w:val="-2"/>
        </w:rPr>
        <w:t xml:space="preserve"> </w:t>
      </w:r>
      <w:r>
        <w:t>new</w:t>
      </w:r>
      <w:r>
        <w:rPr>
          <w:spacing w:val="-2"/>
        </w:rPr>
        <w:t xml:space="preserve"> </w:t>
      </w:r>
      <w:r>
        <w:t>DatagramSocket())</w:t>
      </w:r>
      <w:r>
        <w:rPr>
          <w:spacing w:val="-1"/>
        </w:rPr>
        <w:t xml:space="preserve"> </w:t>
      </w:r>
      <w:r>
        <w:rPr>
          <w:spacing w:val="-10"/>
        </w:rPr>
        <w:t>{</w:t>
      </w:r>
    </w:p>
    <w:p w14:paraId="2D6DCAC3">
      <w:pPr>
        <w:pStyle w:val="6"/>
        <w:spacing w:before="137" w:line="362" w:lineRule="auto"/>
        <w:ind w:left="141" w:right="2645"/>
      </w:pPr>
      <w:r>
        <w:t>InetAddress</w:t>
      </w:r>
      <w:r>
        <w:rPr>
          <w:spacing w:val="-12"/>
        </w:rPr>
        <w:t xml:space="preserve"> </w:t>
      </w:r>
      <w:r>
        <w:t>serverInetAddress</w:t>
      </w:r>
      <w:r>
        <w:rPr>
          <w:spacing w:val="-12"/>
        </w:rPr>
        <w:t xml:space="preserve"> </w:t>
      </w:r>
      <w:r>
        <w:t>=</w:t>
      </w:r>
      <w:r>
        <w:rPr>
          <w:spacing w:val="-11"/>
        </w:rPr>
        <w:t xml:space="preserve"> </w:t>
      </w:r>
      <w:r>
        <w:t>InetAddress.getByName(serverAddress); String[] messages = {"Message 1", "Message 2", "Message 3"};</w:t>
      </w:r>
    </w:p>
    <w:p w14:paraId="0FF81EAB">
      <w:pPr>
        <w:pStyle w:val="6"/>
        <w:spacing w:line="360" w:lineRule="auto"/>
        <w:ind w:left="141" w:right="6308"/>
      </w:pPr>
      <w:r>
        <w:t>for (String message : messages) { byte[]</w:t>
      </w:r>
      <w:r>
        <w:rPr>
          <w:spacing w:val="-10"/>
        </w:rPr>
        <w:t xml:space="preserve"> </w:t>
      </w:r>
      <w:r>
        <w:t>sendData</w:t>
      </w:r>
      <w:r>
        <w:rPr>
          <w:spacing w:val="-10"/>
        </w:rPr>
        <w:t xml:space="preserve"> </w:t>
      </w:r>
      <w:r>
        <w:t>=</w:t>
      </w:r>
      <w:r>
        <w:rPr>
          <w:spacing w:val="-12"/>
        </w:rPr>
        <w:t xml:space="preserve"> </w:t>
      </w:r>
      <w:r>
        <w:t>message.getBytes();</w:t>
      </w:r>
    </w:p>
    <w:p w14:paraId="4DB6A569">
      <w:pPr>
        <w:pStyle w:val="6"/>
        <w:spacing w:after="0" w:line="360" w:lineRule="auto"/>
        <w:sectPr>
          <w:headerReference r:id="rId5" w:type="default"/>
          <w:footerReference r:id="rId6" w:type="default"/>
          <w:pgSz w:w="11930" w:h="16860"/>
          <w:pgMar w:top="720" w:right="720" w:bottom="720" w:left="720" w:header="122" w:footer="230" w:gutter="0"/>
          <w:pgBorders w:offsetFrom="page">
            <w:top w:val="single" w:color="000000" w:sz="4" w:space="24"/>
            <w:left w:val="single" w:color="000000" w:sz="4" w:space="24"/>
            <w:bottom w:val="single" w:color="000000" w:sz="4" w:space="24"/>
            <w:right w:val="single" w:color="000000" w:sz="4" w:space="24"/>
          </w:pgBorders>
          <w:cols w:space="720" w:num="1"/>
        </w:sectPr>
      </w:pPr>
    </w:p>
    <w:p w14:paraId="46ABE032">
      <w:pPr>
        <w:pStyle w:val="6"/>
        <w:spacing w:before="80" w:line="360" w:lineRule="auto"/>
        <w:ind w:left="141" w:right="1215"/>
      </w:pPr>
      <w:r>
        <w:t>DatagramPacket</w:t>
      </w:r>
      <w:r>
        <w:rPr>
          <w:spacing w:val="-6"/>
        </w:rPr>
        <w:t xml:space="preserve"> </w:t>
      </w:r>
      <w:r>
        <w:t>sendPacket</w:t>
      </w:r>
      <w:r>
        <w:rPr>
          <w:spacing w:val="-6"/>
        </w:rPr>
        <w:t xml:space="preserve"> </w:t>
      </w:r>
      <w:r>
        <w:t>=</w:t>
      </w:r>
      <w:r>
        <w:rPr>
          <w:spacing w:val="-6"/>
        </w:rPr>
        <w:t xml:space="preserve"> </w:t>
      </w:r>
      <w:r>
        <w:t>new</w:t>
      </w:r>
      <w:r>
        <w:rPr>
          <w:spacing w:val="-6"/>
        </w:rPr>
        <w:t xml:space="preserve"> </w:t>
      </w:r>
      <w:r>
        <w:t>DatagramPacket(sendData,</w:t>
      </w:r>
      <w:r>
        <w:rPr>
          <w:spacing w:val="-6"/>
        </w:rPr>
        <w:t xml:space="preserve"> </w:t>
      </w:r>
      <w:r>
        <w:t>sendData.length, serverInetAddress, serverPort);</w:t>
      </w:r>
    </w:p>
    <w:p w14:paraId="2C4618EC">
      <w:pPr>
        <w:pStyle w:val="6"/>
        <w:spacing w:line="360" w:lineRule="auto"/>
        <w:ind w:left="141" w:right="5801"/>
      </w:pPr>
      <w:r>
        <w:rPr>
          <w:spacing w:val="-2"/>
        </w:rPr>
        <w:t xml:space="preserve">socket.send(sendPacket); </w:t>
      </w:r>
      <w:r>
        <w:t>System.out.println("Sent:</w:t>
      </w:r>
      <w:r>
        <w:rPr>
          <w:spacing w:val="-12"/>
        </w:rPr>
        <w:t xml:space="preserve"> </w:t>
      </w:r>
      <w:r>
        <w:t>"</w:t>
      </w:r>
      <w:r>
        <w:rPr>
          <w:spacing w:val="-10"/>
        </w:rPr>
        <w:t xml:space="preserve"> </w:t>
      </w:r>
      <w:r>
        <w:t>+</w:t>
      </w:r>
      <w:r>
        <w:rPr>
          <w:spacing w:val="-10"/>
        </w:rPr>
        <w:t xml:space="preserve"> </w:t>
      </w:r>
      <w:r>
        <w:t xml:space="preserve">message); </w:t>
      </w:r>
      <w:r>
        <w:rPr>
          <w:spacing w:val="-2"/>
        </w:rPr>
        <w:t>socket.setSoTimeout(timeout);</w:t>
      </w:r>
    </w:p>
    <w:p w14:paraId="36F621A7">
      <w:pPr>
        <w:pStyle w:val="6"/>
        <w:spacing w:before="1"/>
        <w:ind w:left="141"/>
      </w:pPr>
      <w:r>
        <w:t>boolean</w:t>
      </w:r>
      <w:r>
        <w:rPr>
          <w:spacing w:val="-2"/>
        </w:rPr>
        <w:t xml:space="preserve"> </w:t>
      </w:r>
      <w:r>
        <w:t>ackReceived</w:t>
      </w:r>
      <w:r>
        <w:rPr>
          <w:spacing w:val="-1"/>
        </w:rPr>
        <w:t xml:space="preserve"> </w:t>
      </w:r>
      <w:r>
        <w:t>=</w:t>
      </w:r>
      <w:r>
        <w:rPr>
          <w:spacing w:val="-2"/>
        </w:rPr>
        <w:t xml:space="preserve"> false;</w:t>
      </w:r>
    </w:p>
    <w:p w14:paraId="7C5D0892">
      <w:pPr>
        <w:pStyle w:val="6"/>
        <w:spacing w:before="137"/>
        <w:ind w:left="141"/>
      </w:pPr>
      <w:r>
        <w:t>long</w:t>
      </w:r>
      <w:r>
        <w:rPr>
          <w:spacing w:val="-1"/>
        </w:rPr>
        <w:t xml:space="preserve"> </w:t>
      </w:r>
      <w:r>
        <w:t>startTime</w:t>
      </w:r>
      <w:r>
        <w:rPr>
          <w:spacing w:val="-2"/>
        </w:rPr>
        <w:t xml:space="preserve"> </w:t>
      </w:r>
      <w:r>
        <w:t>=</w:t>
      </w:r>
      <w:r>
        <w:rPr>
          <w:spacing w:val="-1"/>
        </w:rPr>
        <w:t xml:space="preserve"> </w:t>
      </w:r>
      <w:r>
        <w:rPr>
          <w:spacing w:val="-2"/>
        </w:rPr>
        <w:t>System.currentTimeMillis();</w:t>
      </w:r>
    </w:p>
    <w:p w14:paraId="35357A9C">
      <w:pPr>
        <w:pStyle w:val="6"/>
        <w:spacing w:before="139" w:line="360" w:lineRule="auto"/>
        <w:ind w:left="141" w:right="4301"/>
      </w:pPr>
      <w:r>
        <w:t>while</w:t>
      </w:r>
      <w:r>
        <w:rPr>
          <w:spacing w:val="-5"/>
        </w:rPr>
        <w:t xml:space="preserve"> </w:t>
      </w:r>
      <w:r>
        <w:t>(System.currentTimeMillis()</w:t>
      </w:r>
      <w:r>
        <w:rPr>
          <w:spacing w:val="-5"/>
        </w:rPr>
        <w:t xml:space="preserve"> </w:t>
      </w:r>
      <w:r>
        <w:t>-</w:t>
      </w:r>
      <w:r>
        <w:rPr>
          <w:spacing w:val="-6"/>
        </w:rPr>
        <w:t xml:space="preserve"> </w:t>
      </w:r>
      <w:r>
        <w:t>startTime</w:t>
      </w:r>
      <w:r>
        <w:rPr>
          <w:spacing w:val="-6"/>
        </w:rPr>
        <w:t xml:space="preserve"> </w:t>
      </w:r>
      <w:r>
        <w:t>&lt;</w:t>
      </w:r>
      <w:r>
        <w:rPr>
          <w:spacing w:val="-4"/>
        </w:rPr>
        <w:t xml:space="preserve"> </w:t>
      </w:r>
      <w:r>
        <w:t>timeout)</w:t>
      </w:r>
      <w:r>
        <w:rPr>
          <w:spacing w:val="-6"/>
        </w:rPr>
        <w:t xml:space="preserve"> </w:t>
      </w:r>
      <w:r>
        <w:t>{ try {</w:t>
      </w:r>
    </w:p>
    <w:p w14:paraId="1C9356BC">
      <w:pPr>
        <w:pStyle w:val="6"/>
        <w:ind w:left="141"/>
      </w:pPr>
      <w:r>
        <w:t>byte[]</w:t>
      </w:r>
      <w:r>
        <w:rPr>
          <w:spacing w:val="-2"/>
        </w:rPr>
        <w:t xml:space="preserve"> </w:t>
      </w:r>
      <w:r>
        <w:t>receiveData</w:t>
      </w:r>
      <w:r>
        <w:rPr>
          <w:spacing w:val="-1"/>
        </w:rPr>
        <w:t xml:space="preserve"> </w:t>
      </w:r>
      <w:r>
        <w:t>=</w:t>
      </w:r>
      <w:r>
        <w:rPr>
          <w:spacing w:val="-3"/>
        </w:rPr>
        <w:t xml:space="preserve"> </w:t>
      </w:r>
      <w:r>
        <w:t xml:space="preserve">new </w:t>
      </w:r>
      <w:r>
        <w:rPr>
          <w:spacing w:val="-2"/>
        </w:rPr>
        <w:t>byte[1024];</w:t>
      </w:r>
    </w:p>
    <w:p w14:paraId="2CA9BA90">
      <w:pPr>
        <w:pStyle w:val="6"/>
        <w:spacing w:before="138" w:line="360" w:lineRule="auto"/>
        <w:ind w:left="141" w:right="2645"/>
      </w:pPr>
      <w:r>
        <w:t>DatagramPacket</w:t>
      </w:r>
      <w:r>
        <w:rPr>
          <w:spacing w:val="-9"/>
        </w:rPr>
        <w:t xml:space="preserve"> </w:t>
      </w:r>
      <w:r>
        <w:t>receivePacket</w:t>
      </w:r>
      <w:r>
        <w:rPr>
          <w:spacing w:val="-9"/>
        </w:rPr>
        <w:t xml:space="preserve"> </w:t>
      </w:r>
      <w:r>
        <w:t>=</w:t>
      </w:r>
      <w:r>
        <w:rPr>
          <w:spacing w:val="-9"/>
        </w:rPr>
        <w:t xml:space="preserve"> </w:t>
      </w:r>
      <w:r>
        <w:t>new</w:t>
      </w:r>
      <w:r>
        <w:rPr>
          <w:spacing w:val="-9"/>
        </w:rPr>
        <w:t xml:space="preserve"> </w:t>
      </w:r>
      <w:r>
        <w:t xml:space="preserve">DatagramPacket(receiveData, </w:t>
      </w:r>
      <w:r>
        <w:rPr>
          <w:spacing w:val="-2"/>
        </w:rPr>
        <w:t>receiveData.length);</w:t>
      </w:r>
    </w:p>
    <w:p w14:paraId="3EFC2D11">
      <w:pPr>
        <w:pStyle w:val="6"/>
        <w:ind w:left="141"/>
      </w:pPr>
      <w:r>
        <w:rPr>
          <w:spacing w:val="-2"/>
        </w:rPr>
        <w:t>socket.receive(receivePacket);</w:t>
      </w:r>
    </w:p>
    <w:p w14:paraId="5D02177E">
      <w:pPr>
        <w:pStyle w:val="6"/>
        <w:spacing w:before="139" w:line="360" w:lineRule="auto"/>
        <w:ind w:left="141" w:right="3662"/>
      </w:pPr>
      <w:r>
        <w:t>String</w:t>
      </w:r>
      <w:r>
        <w:rPr>
          <w:spacing w:val="-7"/>
        </w:rPr>
        <w:t xml:space="preserve"> </w:t>
      </w:r>
      <w:r>
        <w:t>ackMessage</w:t>
      </w:r>
      <w:r>
        <w:rPr>
          <w:spacing w:val="-7"/>
        </w:rPr>
        <w:t xml:space="preserve"> </w:t>
      </w:r>
      <w:r>
        <w:t>=</w:t>
      </w:r>
      <w:r>
        <w:rPr>
          <w:spacing w:val="-7"/>
        </w:rPr>
        <w:t xml:space="preserve"> </w:t>
      </w:r>
      <w:r>
        <w:t>new</w:t>
      </w:r>
      <w:r>
        <w:rPr>
          <w:spacing w:val="-7"/>
        </w:rPr>
        <w:t xml:space="preserve"> </w:t>
      </w:r>
      <w:r>
        <w:t>String(receivePacket.getData(),</w:t>
      </w:r>
      <w:r>
        <w:rPr>
          <w:spacing w:val="-7"/>
        </w:rPr>
        <w:t xml:space="preserve"> </w:t>
      </w:r>
      <w:r>
        <w:t xml:space="preserve">0, </w:t>
      </w:r>
      <w:r>
        <w:rPr>
          <w:spacing w:val="-2"/>
        </w:rPr>
        <w:t>receivePacket.getLength());</w:t>
      </w:r>
    </w:p>
    <w:p w14:paraId="4B7F37C9">
      <w:pPr>
        <w:pStyle w:val="6"/>
        <w:spacing w:line="360" w:lineRule="auto"/>
        <w:ind w:left="141" w:right="6308"/>
      </w:pPr>
      <w:r>
        <w:t>if</w:t>
      </w:r>
      <w:r>
        <w:rPr>
          <w:spacing w:val="-15"/>
        </w:rPr>
        <w:t xml:space="preserve"> </w:t>
      </w:r>
      <w:r>
        <w:t>(ackMessage.equals("ACK"))</w:t>
      </w:r>
      <w:r>
        <w:rPr>
          <w:spacing w:val="-15"/>
        </w:rPr>
        <w:t xml:space="preserve"> </w:t>
      </w:r>
      <w:r>
        <w:t>{ ackReceived = true;</w:t>
      </w:r>
    </w:p>
    <w:p w14:paraId="032A879F">
      <w:pPr>
        <w:pStyle w:val="6"/>
        <w:spacing w:line="360" w:lineRule="auto"/>
        <w:ind w:left="141" w:right="4706"/>
      </w:pPr>
      <w:r>
        <w:t>System.out.println("Received</w:t>
      </w:r>
      <w:r>
        <w:rPr>
          <w:spacing w:val="-7"/>
        </w:rPr>
        <w:t xml:space="preserve"> </w:t>
      </w:r>
      <w:r>
        <w:t>ACK</w:t>
      </w:r>
      <w:r>
        <w:rPr>
          <w:spacing w:val="-7"/>
        </w:rPr>
        <w:t xml:space="preserve"> </w:t>
      </w:r>
      <w:r>
        <w:t>for:</w:t>
      </w:r>
      <w:r>
        <w:rPr>
          <w:spacing w:val="-7"/>
        </w:rPr>
        <w:t xml:space="preserve"> </w:t>
      </w:r>
      <w:r>
        <w:t>"</w:t>
      </w:r>
      <w:r>
        <w:rPr>
          <w:spacing w:val="-7"/>
        </w:rPr>
        <w:t xml:space="preserve"> </w:t>
      </w:r>
      <w:r>
        <w:t>+</w:t>
      </w:r>
      <w:r>
        <w:rPr>
          <w:spacing w:val="-8"/>
        </w:rPr>
        <w:t xml:space="preserve"> </w:t>
      </w:r>
      <w:r>
        <w:t xml:space="preserve">message); </w:t>
      </w:r>
      <w:r>
        <w:rPr>
          <w:spacing w:val="-2"/>
        </w:rPr>
        <w:t>break;</w:t>
      </w:r>
    </w:p>
    <w:p w14:paraId="1A2556F5">
      <w:pPr>
        <w:spacing w:before="1"/>
        <w:ind w:left="141" w:right="0" w:firstLine="0"/>
        <w:jc w:val="left"/>
        <w:rPr>
          <w:sz w:val="24"/>
        </w:rPr>
      </w:pPr>
      <w:r>
        <w:rPr>
          <w:spacing w:val="-10"/>
          <w:sz w:val="24"/>
        </w:rPr>
        <w:t>}</w:t>
      </w:r>
    </w:p>
    <w:p w14:paraId="64AED60E">
      <w:pPr>
        <w:pStyle w:val="6"/>
        <w:spacing w:before="137" w:line="360" w:lineRule="auto"/>
        <w:ind w:left="141" w:right="3662"/>
      </w:pPr>
      <w:r>
        <w:t>} catch (SocketTimeoutException e) { System.out.println("Timeout</w:t>
      </w:r>
      <w:r>
        <w:rPr>
          <w:spacing w:val="-7"/>
        </w:rPr>
        <w:t xml:space="preserve"> </w:t>
      </w:r>
      <w:r>
        <w:t>expired,</w:t>
      </w:r>
      <w:r>
        <w:rPr>
          <w:spacing w:val="-7"/>
        </w:rPr>
        <w:t xml:space="preserve"> </w:t>
      </w:r>
      <w:r>
        <w:t>resending:</w:t>
      </w:r>
      <w:r>
        <w:rPr>
          <w:spacing w:val="-5"/>
        </w:rPr>
        <w:t xml:space="preserve"> </w:t>
      </w:r>
      <w:r>
        <w:t>"</w:t>
      </w:r>
      <w:r>
        <w:rPr>
          <w:spacing w:val="-7"/>
        </w:rPr>
        <w:t xml:space="preserve"> </w:t>
      </w:r>
      <w:r>
        <w:t>+</w:t>
      </w:r>
      <w:r>
        <w:rPr>
          <w:spacing w:val="-7"/>
        </w:rPr>
        <w:t xml:space="preserve"> </w:t>
      </w:r>
      <w:r>
        <w:t>message); socket.send(sendPacket); // Resend if no ACK is received</w:t>
      </w:r>
    </w:p>
    <w:p w14:paraId="07E2A54C">
      <w:pPr>
        <w:spacing w:before="0" w:line="275" w:lineRule="exact"/>
        <w:ind w:left="141" w:right="0" w:firstLine="0"/>
        <w:jc w:val="left"/>
        <w:rPr>
          <w:sz w:val="24"/>
        </w:rPr>
      </w:pPr>
      <w:r>
        <w:rPr>
          <w:spacing w:val="-10"/>
          <w:sz w:val="24"/>
        </w:rPr>
        <w:t>}</w:t>
      </w:r>
    </w:p>
    <w:p w14:paraId="3F825C16">
      <w:pPr>
        <w:spacing w:before="139"/>
        <w:ind w:left="141" w:right="0" w:firstLine="0"/>
        <w:jc w:val="left"/>
        <w:rPr>
          <w:sz w:val="24"/>
        </w:rPr>
      </w:pPr>
      <w:r>
        <w:rPr>
          <w:spacing w:val="-10"/>
          <w:sz w:val="24"/>
        </w:rPr>
        <w:t>}</w:t>
      </w:r>
    </w:p>
    <w:p w14:paraId="441D7746">
      <w:pPr>
        <w:pStyle w:val="6"/>
        <w:spacing w:before="137"/>
        <w:ind w:left="141"/>
      </w:pPr>
      <w:r>
        <w:t>if</w:t>
      </w:r>
      <w:r>
        <w:rPr>
          <w:spacing w:val="-4"/>
        </w:rPr>
        <w:t xml:space="preserve"> </w:t>
      </w:r>
      <w:r>
        <w:t>(!ackReceived)</w:t>
      </w:r>
      <w:r>
        <w:rPr>
          <w:spacing w:val="-2"/>
        </w:rPr>
        <w:t xml:space="preserve"> </w:t>
      </w:r>
      <w:r>
        <w:rPr>
          <w:spacing w:val="-10"/>
        </w:rPr>
        <w:t>{</w:t>
      </w:r>
    </w:p>
    <w:p w14:paraId="750240C4">
      <w:pPr>
        <w:pStyle w:val="6"/>
        <w:spacing w:before="139" w:line="360" w:lineRule="auto"/>
        <w:ind w:left="141" w:right="3662"/>
      </w:pPr>
      <w:r>
        <w:t>System.out.println("No</w:t>
      </w:r>
      <w:r>
        <w:rPr>
          <w:spacing w:val="-10"/>
        </w:rPr>
        <w:t xml:space="preserve"> </w:t>
      </w:r>
      <w:r>
        <w:t>ACK</w:t>
      </w:r>
      <w:r>
        <w:rPr>
          <w:spacing w:val="-6"/>
        </w:rPr>
        <w:t xml:space="preserve"> </w:t>
      </w:r>
      <w:r>
        <w:t>received</w:t>
      </w:r>
      <w:r>
        <w:rPr>
          <w:spacing w:val="-6"/>
        </w:rPr>
        <w:t xml:space="preserve"> </w:t>
      </w:r>
      <w:r>
        <w:t>after</w:t>
      </w:r>
      <w:r>
        <w:rPr>
          <w:spacing w:val="-6"/>
        </w:rPr>
        <w:t xml:space="preserve"> </w:t>
      </w:r>
      <w:r>
        <w:t>timeout,</w:t>
      </w:r>
      <w:r>
        <w:rPr>
          <w:spacing w:val="-6"/>
        </w:rPr>
        <w:t xml:space="preserve"> </w:t>
      </w:r>
      <w:r>
        <w:t xml:space="preserve">retrying..."); </w:t>
      </w:r>
      <w:r>
        <w:rPr>
          <w:spacing w:val="-2"/>
        </w:rPr>
        <w:t>socket.send(sendPacket);</w:t>
      </w:r>
    </w:p>
    <w:p w14:paraId="37E0FE63">
      <w:pPr>
        <w:spacing w:before="0"/>
        <w:ind w:left="141" w:right="0" w:firstLine="0"/>
        <w:jc w:val="left"/>
        <w:rPr>
          <w:sz w:val="24"/>
        </w:rPr>
      </w:pPr>
      <w:r>
        <w:rPr>
          <w:spacing w:val="-10"/>
          <w:sz w:val="24"/>
        </w:rPr>
        <w:t>}</w:t>
      </w:r>
    </w:p>
    <w:p w14:paraId="4B522C37">
      <w:pPr>
        <w:spacing w:before="137"/>
        <w:ind w:left="141" w:right="0" w:firstLine="0"/>
        <w:jc w:val="left"/>
        <w:rPr>
          <w:sz w:val="24"/>
        </w:rPr>
      </w:pPr>
      <w:r>
        <w:rPr>
          <w:spacing w:val="-10"/>
          <w:sz w:val="24"/>
        </w:rPr>
        <w:t>}</w:t>
      </w:r>
    </w:p>
    <w:p w14:paraId="63F4B77E">
      <w:pPr>
        <w:pStyle w:val="6"/>
        <w:spacing w:before="140" w:line="360" w:lineRule="auto"/>
        <w:ind w:left="141" w:right="6308"/>
      </w:pPr>
      <w:r>
        <w:t>}</w:t>
      </w:r>
      <w:r>
        <w:rPr>
          <w:spacing w:val="-8"/>
        </w:rPr>
        <w:t xml:space="preserve"> </w:t>
      </w:r>
      <w:r>
        <w:t>catch</w:t>
      </w:r>
      <w:r>
        <w:rPr>
          <w:spacing w:val="-8"/>
        </w:rPr>
        <w:t xml:space="preserve"> </w:t>
      </w:r>
      <w:r>
        <w:t>(Exception</w:t>
      </w:r>
      <w:r>
        <w:rPr>
          <w:spacing w:val="-8"/>
        </w:rPr>
        <w:t xml:space="preserve"> </w:t>
      </w:r>
      <w:r>
        <w:t>e)</w:t>
      </w:r>
      <w:r>
        <w:rPr>
          <w:spacing w:val="-8"/>
        </w:rPr>
        <w:t xml:space="preserve"> </w:t>
      </w:r>
      <w:r>
        <w:t xml:space="preserve">{ </w:t>
      </w:r>
      <w:r>
        <w:rPr>
          <w:spacing w:val="-2"/>
        </w:rPr>
        <w:t>e.printStackTrace();</w:t>
      </w:r>
    </w:p>
    <w:p w14:paraId="46F23F44">
      <w:pPr>
        <w:spacing w:before="0"/>
        <w:ind w:left="141" w:right="0" w:firstLine="0"/>
        <w:jc w:val="left"/>
        <w:rPr>
          <w:sz w:val="24"/>
        </w:rPr>
      </w:pPr>
      <w:r>
        <w:rPr>
          <w:spacing w:val="-10"/>
          <w:sz w:val="24"/>
        </w:rPr>
        <w:t>}</w:t>
      </w:r>
    </w:p>
    <w:p w14:paraId="2C5D9028">
      <w:pPr>
        <w:spacing w:before="136"/>
        <w:ind w:left="141" w:right="0" w:firstLine="0"/>
        <w:jc w:val="left"/>
        <w:rPr>
          <w:sz w:val="24"/>
        </w:rPr>
      </w:pPr>
      <w:r>
        <w:rPr>
          <w:spacing w:val="-10"/>
          <w:sz w:val="24"/>
        </w:rPr>
        <w:t>}</w:t>
      </w:r>
    </w:p>
    <w:p w14:paraId="7ED17FEF">
      <w:pPr>
        <w:spacing w:before="140"/>
        <w:ind w:left="141" w:right="0" w:firstLine="0"/>
        <w:jc w:val="left"/>
        <w:rPr>
          <w:sz w:val="24"/>
        </w:rPr>
      </w:pPr>
      <w:r>
        <w:rPr>
          <w:spacing w:val="-10"/>
          <w:sz w:val="24"/>
        </w:rPr>
        <w:t>}</w:t>
      </w:r>
    </w:p>
    <w:p w14:paraId="4A02F7F6">
      <w:pPr>
        <w:spacing w:after="0"/>
        <w:jc w:val="left"/>
        <w:rPr>
          <w:sz w:val="24"/>
        </w:rPr>
        <w:sectPr>
          <w:pgSz w:w="11930" w:h="16860"/>
          <w:pgMar w:top="720" w:right="720" w:bottom="720" w:left="720" w:header="122" w:footer="230" w:gutter="0"/>
          <w:pgBorders w:offsetFrom="page">
            <w:top w:val="single" w:color="000000" w:sz="4" w:space="24"/>
            <w:left w:val="single" w:color="000000" w:sz="4" w:space="24"/>
            <w:bottom w:val="single" w:color="000000" w:sz="4" w:space="24"/>
            <w:right w:val="single" w:color="000000" w:sz="4" w:space="24"/>
          </w:pgBorders>
          <w:cols w:space="720" w:num="1"/>
        </w:sectPr>
      </w:pPr>
    </w:p>
    <w:p w14:paraId="62B8AFD6">
      <w:pPr>
        <w:spacing w:before="80" w:line="360" w:lineRule="auto"/>
        <w:ind w:left="141" w:right="8271" w:firstLine="0"/>
        <w:jc w:val="left"/>
        <w:rPr>
          <w:sz w:val="24"/>
        </w:rPr>
      </w:pPr>
      <w:r>
        <w:rPr>
          <w:b/>
          <w:spacing w:val="-2"/>
          <w:sz w:val="24"/>
        </w:rPr>
        <w:t xml:space="preserve">Receiver.java </w:t>
      </w:r>
      <w:r>
        <w:rPr>
          <w:sz w:val="24"/>
        </w:rPr>
        <w:t xml:space="preserve">import java.io.*; import </w:t>
      </w:r>
      <w:r>
        <w:rPr>
          <w:spacing w:val="-2"/>
          <w:sz w:val="24"/>
        </w:rPr>
        <w:t>java.net.*;</w:t>
      </w:r>
    </w:p>
    <w:p w14:paraId="4BC3D9DC">
      <w:pPr>
        <w:pStyle w:val="6"/>
        <w:spacing w:before="1"/>
        <w:ind w:left="141"/>
      </w:pPr>
      <w:r>
        <w:t>public</w:t>
      </w:r>
      <w:r>
        <w:rPr>
          <w:spacing w:val="-2"/>
        </w:rPr>
        <w:t xml:space="preserve"> </w:t>
      </w:r>
      <w:r>
        <w:t>class</w:t>
      </w:r>
      <w:r>
        <w:rPr>
          <w:spacing w:val="-1"/>
        </w:rPr>
        <w:t xml:space="preserve"> </w:t>
      </w:r>
      <w:r>
        <w:t>Receiver</w:t>
      </w:r>
      <w:r>
        <w:rPr>
          <w:spacing w:val="-1"/>
        </w:rPr>
        <w:t xml:space="preserve"> </w:t>
      </w:r>
      <w:r>
        <w:rPr>
          <w:spacing w:val="-10"/>
        </w:rPr>
        <w:t>{</w:t>
      </w:r>
    </w:p>
    <w:p w14:paraId="71FF9E91">
      <w:pPr>
        <w:pStyle w:val="6"/>
        <w:spacing w:before="137" w:line="360" w:lineRule="auto"/>
        <w:ind w:left="141" w:right="6308"/>
      </w:pPr>
      <w:r>
        <w:t>public</w:t>
      </w:r>
      <w:r>
        <w:rPr>
          <w:spacing w:val="-7"/>
        </w:rPr>
        <w:t xml:space="preserve"> </w:t>
      </w:r>
      <w:r>
        <w:t>static</w:t>
      </w:r>
      <w:r>
        <w:rPr>
          <w:spacing w:val="-6"/>
        </w:rPr>
        <w:t xml:space="preserve"> </w:t>
      </w:r>
      <w:r>
        <w:t>void</w:t>
      </w:r>
      <w:r>
        <w:rPr>
          <w:spacing w:val="-6"/>
        </w:rPr>
        <w:t xml:space="preserve"> </w:t>
      </w:r>
      <w:r>
        <w:t>main(String[]</w:t>
      </w:r>
      <w:r>
        <w:rPr>
          <w:spacing w:val="-8"/>
        </w:rPr>
        <w:t xml:space="preserve"> </w:t>
      </w:r>
      <w:r>
        <w:t>args)</w:t>
      </w:r>
      <w:r>
        <w:rPr>
          <w:spacing w:val="-8"/>
        </w:rPr>
        <w:t xml:space="preserve"> </w:t>
      </w:r>
      <w:r>
        <w:t>{ int serverPort = 9876;</w:t>
      </w:r>
    </w:p>
    <w:p w14:paraId="0FE932A7">
      <w:pPr>
        <w:pStyle w:val="6"/>
        <w:spacing w:line="360" w:lineRule="auto"/>
        <w:ind w:left="141" w:right="3662"/>
      </w:pPr>
      <w:r>
        <w:t>try</w:t>
      </w:r>
      <w:r>
        <w:rPr>
          <w:spacing w:val="-6"/>
        </w:rPr>
        <w:t xml:space="preserve"> </w:t>
      </w:r>
      <w:r>
        <w:t>(DatagramSocket</w:t>
      </w:r>
      <w:r>
        <w:rPr>
          <w:spacing w:val="-6"/>
        </w:rPr>
        <w:t xml:space="preserve"> </w:t>
      </w:r>
      <w:r>
        <w:t>socket</w:t>
      </w:r>
      <w:r>
        <w:rPr>
          <w:spacing w:val="-6"/>
        </w:rPr>
        <w:t xml:space="preserve"> </w:t>
      </w:r>
      <w:r>
        <w:t>=</w:t>
      </w:r>
      <w:r>
        <w:rPr>
          <w:spacing w:val="-6"/>
        </w:rPr>
        <w:t xml:space="preserve"> </w:t>
      </w:r>
      <w:r>
        <w:t>new</w:t>
      </w:r>
      <w:r>
        <w:rPr>
          <w:spacing w:val="-6"/>
        </w:rPr>
        <w:t xml:space="preserve"> </w:t>
      </w:r>
      <w:r>
        <w:t>DatagramSocket(serverPort))</w:t>
      </w:r>
      <w:r>
        <w:rPr>
          <w:spacing w:val="-6"/>
        </w:rPr>
        <w:t xml:space="preserve"> </w:t>
      </w:r>
      <w:r>
        <w:t>{ byte[] receiveData = new byte[1024];</w:t>
      </w:r>
    </w:p>
    <w:p w14:paraId="5B1FB78E">
      <w:pPr>
        <w:pStyle w:val="6"/>
        <w:ind w:left="141"/>
      </w:pPr>
      <w:r>
        <w:t>while</w:t>
      </w:r>
      <w:r>
        <w:rPr>
          <w:spacing w:val="-2"/>
        </w:rPr>
        <w:t xml:space="preserve"> </w:t>
      </w:r>
      <w:r>
        <w:t>(true)</w:t>
      </w:r>
      <w:r>
        <w:rPr>
          <w:spacing w:val="-2"/>
        </w:rPr>
        <w:t xml:space="preserve"> </w:t>
      </w:r>
      <w:r>
        <w:rPr>
          <w:spacing w:val="-10"/>
        </w:rPr>
        <w:t>{</w:t>
      </w:r>
    </w:p>
    <w:p w14:paraId="6110242E">
      <w:pPr>
        <w:pStyle w:val="6"/>
        <w:spacing w:before="139" w:line="360" w:lineRule="auto"/>
        <w:ind w:left="141" w:right="2645"/>
      </w:pPr>
      <w:r>
        <w:t>DatagramPacket</w:t>
      </w:r>
      <w:r>
        <w:rPr>
          <w:spacing w:val="-9"/>
        </w:rPr>
        <w:t xml:space="preserve"> </w:t>
      </w:r>
      <w:r>
        <w:t>receivePacket</w:t>
      </w:r>
      <w:r>
        <w:rPr>
          <w:spacing w:val="-9"/>
        </w:rPr>
        <w:t xml:space="preserve"> </w:t>
      </w:r>
      <w:r>
        <w:t>=</w:t>
      </w:r>
      <w:r>
        <w:rPr>
          <w:spacing w:val="-9"/>
        </w:rPr>
        <w:t xml:space="preserve"> </w:t>
      </w:r>
      <w:r>
        <w:t>new</w:t>
      </w:r>
      <w:r>
        <w:rPr>
          <w:spacing w:val="-9"/>
        </w:rPr>
        <w:t xml:space="preserve"> </w:t>
      </w:r>
      <w:r>
        <w:t xml:space="preserve">DatagramPacket(receiveData, </w:t>
      </w:r>
      <w:r>
        <w:rPr>
          <w:spacing w:val="-2"/>
        </w:rPr>
        <w:t>receiveData.length);</w:t>
      </w:r>
    </w:p>
    <w:p w14:paraId="3C9A856C">
      <w:pPr>
        <w:pStyle w:val="6"/>
        <w:spacing w:before="1"/>
        <w:ind w:left="141"/>
      </w:pPr>
      <w:r>
        <w:rPr>
          <w:spacing w:val="-2"/>
        </w:rPr>
        <w:t>socket.receive(receivePacket);</w:t>
      </w:r>
    </w:p>
    <w:p w14:paraId="32945E43">
      <w:pPr>
        <w:pStyle w:val="6"/>
        <w:spacing w:before="137" w:line="360" w:lineRule="auto"/>
        <w:ind w:left="141" w:right="3662"/>
      </w:pPr>
      <w:r>
        <w:t>String</w:t>
      </w:r>
      <w:r>
        <w:rPr>
          <w:spacing w:val="-7"/>
        </w:rPr>
        <w:t xml:space="preserve"> </w:t>
      </w:r>
      <w:r>
        <w:t>receivedMessage</w:t>
      </w:r>
      <w:r>
        <w:rPr>
          <w:spacing w:val="-6"/>
        </w:rPr>
        <w:t xml:space="preserve"> </w:t>
      </w:r>
      <w:r>
        <w:t>=</w:t>
      </w:r>
      <w:r>
        <w:rPr>
          <w:spacing w:val="-8"/>
        </w:rPr>
        <w:t xml:space="preserve"> </w:t>
      </w:r>
      <w:r>
        <w:t>new</w:t>
      </w:r>
      <w:r>
        <w:rPr>
          <w:spacing w:val="-7"/>
        </w:rPr>
        <w:t xml:space="preserve"> </w:t>
      </w:r>
      <w:r>
        <w:t>String(receivePacket.getData(),</w:t>
      </w:r>
      <w:r>
        <w:rPr>
          <w:spacing w:val="-7"/>
        </w:rPr>
        <w:t xml:space="preserve"> </w:t>
      </w:r>
      <w:r>
        <w:t xml:space="preserve">0, </w:t>
      </w:r>
      <w:r>
        <w:rPr>
          <w:spacing w:val="-2"/>
        </w:rPr>
        <w:t>receivePacket.getLength());</w:t>
      </w:r>
    </w:p>
    <w:p w14:paraId="13B899EE">
      <w:pPr>
        <w:pStyle w:val="6"/>
        <w:spacing w:line="360" w:lineRule="auto"/>
        <w:ind w:left="141" w:right="3662"/>
      </w:pPr>
      <w:r>
        <w:t>System.out.println("Received:</w:t>
      </w:r>
      <w:r>
        <w:rPr>
          <w:spacing w:val="-11"/>
        </w:rPr>
        <w:t xml:space="preserve"> </w:t>
      </w:r>
      <w:r>
        <w:t>"</w:t>
      </w:r>
      <w:r>
        <w:rPr>
          <w:spacing w:val="-11"/>
        </w:rPr>
        <w:t xml:space="preserve"> </w:t>
      </w:r>
      <w:r>
        <w:t>+</w:t>
      </w:r>
      <w:r>
        <w:rPr>
          <w:spacing w:val="-11"/>
        </w:rPr>
        <w:t xml:space="preserve"> </w:t>
      </w:r>
      <w:r>
        <w:t xml:space="preserve">receivedMessage); </w:t>
      </w:r>
      <w:r>
        <w:rPr>
          <w:spacing w:val="-2"/>
        </w:rPr>
        <w:t>Thread.sleep(500);</w:t>
      </w:r>
    </w:p>
    <w:p w14:paraId="32F9567B">
      <w:pPr>
        <w:pStyle w:val="6"/>
        <w:spacing w:line="360" w:lineRule="auto"/>
        <w:ind w:left="141" w:right="4301"/>
      </w:pPr>
      <w:r>
        <w:t>InetAddress</w:t>
      </w:r>
      <w:r>
        <w:rPr>
          <w:spacing w:val="-11"/>
        </w:rPr>
        <w:t xml:space="preserve"> </w:t>
      </w:r>
      <w:r>
        <w:t>senderAddress</w:t>
      </w:r>
      <w:r>
        <w:rPr>
          <w:spacing w:val="-11"/>
        </w:rPr>
        <w:t xml:space="preserve"> </w:t>
      </w:r>
      <w:r>
        <w:t>=</w:t>
      </w:r>
      <w:r>
        <w:rPr>
          <w:spacing w:val="-11"/>
        </w:rPr>
        <w:t xml:space="preserve"> </w:t>
      </w:r>
      <w:r>
        <w:t>receivePacket.getAddress(); int senderPort = receivePacket.getPort();</w:t>
      </w:r>
    </w:p>
    <w:p w14:paraId="72F9C72C">
      <w:pPr>
        <w:pStyle w:val="6"/>
        <w:ind w:left="141"/>
      </w:pPr>
      <w:r>
        <w:t>String</w:t>
      </w:r>
      <w:r>
        <w:rPr>
          <w:spacing w:val="-3"/>
        </w:rPr>
        <w:t xml:space="preserve"> </w:t>
      </w:r>
      <w:r>
        <w:t>ackMessage</w:t>
      </w:r>
      <w:r>
        <w:rPr>
          <w:spacing w:val="-2"/>
        </w:rPr>
        <w:t xml:space="preserve"> </w:t>
      </w:r>
      <w:r>
        <w:t>=</w:t>
      </w:r>
      <w:r>
        <w:rPr>
          <w:spacing w:val="-1"/>
        </w:rPr>
        <w:t xml:space="preserve"> </w:t>
      </w:r>
      <w:r>
        <w:rPr>
          <w:spacing w:val="-2"/>
        </w:rPr>
        <w:t>"ACK";</w:t>
      </w:r>
    </w:p>
    <w:p w14:paraId="467E1B78">
      <w:pPr>
        <w:pStyle w:val="6"/>
        <w:spacing w:before="140"/>
        <w:ind w:left="141"/>
      </w:pPr>
      <w:r>
        <w:t>byte[]</w:t>
      </w:r>
      <w:r>
        <w:rPr>
          <w:spacing w:val="-2"/>
        </w:rPr>
        <w:t xml:space="preserve"> </w:t>
      </w:r>
      <w:r>
        <w:t>sendData</w:t>
      </w:r>
      <w:r>
        <w:rPr>
          <w:spacing w:val="-1"/>
        </w:rPr>
        <w:t xml:space="preserve"> </w:t>
      </w:r>
      <w:r>
        <w:t>=</w:t>
      </w:r>
      <w:r>
        <w:rPr>
          <w:spacing w:val="-1"/>
        </w:rPr>
        <w:t xml:space="preserve"> </w:t>
      </w:r>
      <w:r>
        <w:rPr>
          <w:spacing w:val="-2"/>
        </w:rPr>
        <w:t>ackMessage.getBytes();</w:t>
      </w:r>
    </w:p>
    <w:p w14:paraId="0478A6D8">
      <w:pPr>
        <w:pStyle w:val="6"/>
        <w:spacing w:before="137" w:line="360" w:lineRule="auto"/>
        <w:ind w:left="141" w:right="1215"/>
      </w:pPr>
      <w:r>
        <w:t>DatagramPacket</w:t>
      </w:r>
      <w:r>
        <w:rPr>
          <w:spacing w:val="-6"/>
        </w:rPr>
        <w:t xml:space="preserve"> </w:t>
      </w:r>
      <w:r>
        <w:t>sendPacket</w:t>
      </w:r>
      <w:r>
        <w:rPr>
          <w:spacing w:val="-6"/>
        </w:rPr>
        <w:t xml:space="preserve"> </w:t>
      </w:r>
      <w:r>
        <w:t>=</w:t>
      </w:r>
      <w:r>
        <w:rPr>
          <w:spacing w:val="-6"/>
        </w:rPr>
        <w:t xml:space="preserve"> </w:t>
      </w:r>
      <w:r>
        <w:t>new</w:t>
      </w:r>
      <w:r>
        <w:rPr>
          <w:spacing w:val="-6"/>
        </w:rPr>
        <w:t xml:space="preserve"> </w:t>
      </w:r>
      <w:r>
        <w:t>DatagramPacket(sendData,</w:t>
      </w:r>
      <w:r>
        <w:rPr>
          <w:spacing w:val="-6"/>
        </w:rPr>
        <w:t xml:space="preserve"> </w:t>
      </w:r>
      <w:r>
        <w:t>sendData.length, senderAddress, senderPort);</w:t>
      </w:r>
    </w:p>
    <w:p w14:paraId="40C10759">
      <w:pPr>
        <w:pStyle w:val="6"/>
        <w:ind w:left="141"/>
      </w:pPr>
      <w:r>
        <w:rPr>
          <w:spacing w:val="-2"/>
        </w:rPr>
        <w:t>socket.send(sendPacket);</w:t>
      </w:r>
    </w:p>
    <w:p w14:paraId="4B2DFAA7">
      <w:pPr>
        <w:pStyle w:val="6"/>
        <w:spacing w:before="136"/>
        <w:ind w:left="141"/>
      </w:pPr>
      <w:r>
        <w:t>System.out.println("Sent</w:t>
      </w:r>
      <w:r>
        <w:rPr>
          <w:spacing w:val="-3"/>
        </w:rPr>
        <w:t xml:space="preserve"> </w:t>
      </w:r>
      <w:r>
        <w:t>ACK for:</w:t>
      </w:r>
      <w:r>
        <w:rPr>
          <w:spacing w:val="-1"/>
        </w:rPr>
        <w:t xml:space="preserve"> </w:t>
      </w:r>
      <w:r>
        <w:t>" +</w:t>
      </w:r>
      <w:r>
        <w:rPr>
          <w:spacing w:val="-1"/>
        </w:rPr>
        <w:t xml:space="preserve"> </w:t>
      </w:r>
      <w:r>
        <w:rPr>
          <w:spacing w:val="-2"/>
        </w:rPr>
        <w:t>receivedMessage);</w:t>
      </w:r>
    </w:p>
    <w:p w14:paraId="50500415">
      <w:pPr>
        <w:spacing w:before="140"/>
        <w:ind w:left="141" w:right="0" w:firstLine="0"/>
        <w:jc w:val="left"/>
        <w:rPr>
          <w:sz w:val="24"/>
        </w:rPr>
      </w:pPr>
      <w:r>
        <w:rPr>
          <w:spacing w:val="-10"/>
          <w:sz w:val="24"/>
        </w:rPr>
        <w:t>}</w:t>
      </w:r>
    </w:p>
    <w:p w14:paraId="22F65E6D">
      <w:pPr>
        <w:pStyle w:val="6"/>
        <w:spacing w:before="136" w:line="360" w:lineRule="auto"/>
        <w:ind w:left="141" w:right="6308"/>
      </w:pPr>
      <w:r>
        <w:t>}</w:t>
      </w:r>
      <w:r>
        <w:rPr>
          <w:spacing w:val="-8"/>
        </w:rPr>
        <w:t xml:space="preserve"> </w:t>
      </w:r>
      <w:r>
        <w:t>catch</w:t>
      </w:r>
      <w:r>
        <w:rPr>
          <w:spacing w:val="-8"/>
        </w:rPr>
        <w:t xml:space="preserve"> </w:t>
      </w:r>
      <w:r>
        <w:t>(Exception</w:t>
      </w:r>
      <w:r>
        <w:rPr>
          <w:spacing w:val="-8"/>
        </w:rPr>
        <w:t xml:space="preserve"> </w:t>
      </w:r>
      <w:r>
        <w:t>e)</w:t>
      </w:r>
      <w:r>
        <w:rPr>
          <w:spacing w:val="-8"/>
        </w:rPr>
        <w:t xml:space="preserve"> </w:t>
      </w:r>
      <w:r>
        <w:t xml:space="preserve">{ </w:t>
      </w:r>
      <w:r>
        <w:rPr>
          <w:spacing w:val="-2"/>
        </w:rPr>
        <w:t>e.printStackTrace();</w:t>
      </w:r>
    </w:p>
    <w:p w14:paraId="69C265F3">
      <w:pPr>
        <w:spacing w:before="1"/>
        <w:ind w:left="141" w:right="0" w:firstLine="0"/>
        <w:jc w:val="left"/>
        <w:rPr>
          <w:sz w:val="24"/>
        </w:rPr>
      </w:pPr>
      <w:r>
        <w:rPr>
          <w:spacing w:val="-10"/>
          <w:sz w:val="24"/>
        </w:rPr>
        <w:t>}</w:t>
      </w:r>
    </w:p>
    <w:p w14:paraId="2B496182">
      <w:pPr>
        <w:spacing w:before="139"/>
        <w:ind w:left="141" w:right="0" w:firstLine="0"/>
        <w:jc w:val="left"/>
        <w:rPr>
          <w:sz w:val="24"/>
        </w:rPr>
      </w:pPr>
      <w:r>
        <w:rPr>
          <w:spacing w:val="-10"/>
          <w:sz w:val="24"/>
        </w:rPr>
        <w:t>}</w:t>
      </w:r>
    </w:p>
    <w:p w14:paraId="00CF5D13">
      <w:pPr>
        <w:spacing w:before="137"/>
        <w:ind w:left="141" w:right="0" w:firstLine="0"/>
        <w:jc w:val="left"/>
        <w:rPr>
          <w:sz w:val="24"/>
        </w:rPr>
      </w:pPr>
      <w:r>
        <w:rPr>
          <w:spacing w:val="-10"/>
          <w:sz w:val="24"/>
        </w:rPr>
        <w:t>}</w:t>
      </w:r>
    </w:p>
    <w:p w14:paraId="1ACC5888">
      <w:pPr>
        <w:spacing w:after="0"/>
        <w:jc w:val="left"/>
        <w:rPr>
          <w:sz w:val="24"/>
        </w:rPr>
        <w:sectPr>
          <w:pgSz w:w="11930" w:h="16860"/>
          <w:pgMar w:top="720" w:right="720" w:bottom="720" w:left="720" w:header="122" w:footer="230" w:gutter="0"/>
          <w:pgBorders w:offsetFrom="page">
            <w:top w:val="single" w:color="000000" w:sz="4" w:space="24"/>
            <w:left w:val="single" w:color="000000" w:sz="4" w:space="24"/>
            <w:bottom w:val="single" w:color="000000" w:sz="4" w:space="24"/>
            <w:right w:val="single" w:color="000000" w:sz="4" w:space="24"/>
          </w:pgBorders>
          <w:cols w:space="720" w:num="1"/>
        </w:sectPr>
      </w:pPr>
    </w:p>
    <w:p w14:paraId="332D023F">
      <w:pPr>
        <w:pStyle w:val="2"/>
        <w:spacing w:before="80"/>
      </w:pPr>
      <w:r>
        <w:t>Output</w:t>
      </w:r>
      <w:r>
        <w:rPr>
          <w:spacing w:val="1"/>
        </w:rPr>
        <w:t xml:space="preserve"> </w:t>
      </w:r>
      <w:r>
        <w:rPr>
          <w:spacing w:val="-5"/>
        </w:rPr>
        <w:t>:-</w:t>
      </w:r>
    </w:p>
    <w:p w14:paraId="30F5CBF1">
      <w:pPr>
        <w:pStyle w:val="6"/>
        <w:rPr>
          <w:b/>
          <w:sz w:val="20"/>
        </w:rPr>
      </w:pPr>
      <w:r>
        <w:rPr>
          <w:b/>
          <w:sz w:val="20"/>
        </w:rPr>
        <w:drawing>
          <wp:anchor distT="0" distB="0" distL="0" distR="0" simplePos="0" relativeHeight="251661312" behindDoc="1" locked="0" layoutInCell="1" allowOverlap="1">
            <wp:simplePos x="0" y="0"/>
            <wp:positionH relativeFrom="page">
              <wp:posOffset>762000</wp:posOffset>
            </wp:positionH>
            <wp:positionV relativeFrom="paragraph">
              <wp:posOffset>21590</wp:posOffset>
            </wp:positionV>
            <wp:extent cx="5863590" cy="4204970"/>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863550" cy="4204811"/>
                    </a:xfrm>
                    <a:prstGeom prst="rect">
                      <a:avLst/>
                    </a:prstGeom>
                  </pic:spPr>
                </pic:pic>
              </a:graphicData>
            </a:graphic>
          </wp:anchor>
        </w:drawing>
      </w:r>
    </w:p>
    <w:p w14:paraId="5DEF9ED2">
      <w:pPr>
        <w:pStyle w:val="6"/>
        <w:rPr>
          <w:b/>
          <w:sz w:val="20"/>
        </w:rPr>
      </w:pPr>
    </w:p>
    <w:p w14:paraId="1F9468BB">
      <w:pPr>
        <w:pStyle w:val="6"/>
        <w:spacing w:before="21"/>
        <w:rPr>
          <w:b/>
          <w:sz w:val="20"/>
        </w:rPr>
      </w:pPr>
    </w:p>
    <w:p w14:paraId="35D2130A">
      <w:pPr>
        <w:pStyle w:val="6"/>
        <w:rPr>
          <w:b/>
        </w:rPr>
      </w:pPr>
    </w:p>
    <w:p w14:paraId="6CE3380A">
      <w:pPr>
        <w:pStyle w:val="6"/>
        <w:rPr>
          <w:b/>
        </w:rPr>
      </w:pPr>
    </w:p>
    <w:p w14:paraId="2D258D5D">
      <w:pPr>
        <w:pStyle w:val="6"/>
        <w:rPr>
          <w:b/>
        </w:rPr>
      </w:pPr>
    </w:p>
    <w:p w14:paraId="3AEE6E43">
      <w:pPr>
        <w:pStyle w:val="6"/>
        <w:rPr>
          <w:b/>
        </w:rPr>
      </w:pPr>
    </w:p>
    <w:p w14:paraId="5F3492E0">
      <w:pPr>
        <w:pStyle w:val="6"/>
        <w:rPr>
          <w:b/>
        </w:rPr>
      </w:pPr>
    </w:p>
    <w:p w14:paraId="50AE8D47">
      <w:pPr>
        <w:pStyle w:val="6"/>
        <w:rPr>
          <w:b/>
        </w:rPr>
      </w:pPr>
    </w:p>
    <w:p w14:paraId="0A72CA46">
      <w:pPr>
        <w:pStyle w:val="6"/>
        <w:rPr>
          <w:b/>
        </w:rPr>
      </w:pPr>
    </w:p>
    <w:p w14:paraId="2395CEEF">
      <w:pPr>
        <w:pStyle w:val="6"/>
        <w:rPr>
          <w:b/>
        </w:rPr>
      </w:pPr>
    </w:p>
    <w:p w14:paraId="61868344">
      <w:pPr>
        <w:pStyle w:val="6"/>
        <w:rPr>
          <w:b/>
        </w:rPr>
      </w:pPr>
    </w:p>
    <w:p w14:paraId="685AB9E1">
      <w:pPr>
        <w:pStyle w:val="6"/>
        <w:rPr>
          <w:b/>
        </w:rPr>
      </w:pPr>
    </w:p>
    <w:p w14:paraId="54AE466E">
      <w:pPr>
        <w:pStyle w:val="6"/>
        <w:rPr>
          <w:b/>
        </w:rPr>
      </w:pPr>
    </w:p>
    <w:p w14:paraId="7ECF844C">
      <w:pPr>
        <w:pStyle w:val="6"/>
        <w:rPr>
          <w:b/>
        </w:rPr>
      </w:pPr>
    </w:p>
    <w:p w14:paraId="18922D90">
      <w:pPr>
        <w:pStyle w:val="6"/>
        <w:rPr>
          <w:b/>
        </w:rPr>
      </w:pPr>
    </w:p>
    <w:p w14:paraId="27B33415">
      <w:pPr>
        <w:pStyle w:val="6"/>
        <w:rPr>
          <w:b/>
        </w:rPr>
      </w:pPr>
    </w:p>
    <w:p w14:paraId="0643D02B">
      <w:pPr>
        <w:pStyle w:val="6"/>
        <w:rPr>
          <w:b/>
        </w:rPr>
      </w:pPr>
    </w:p>
    <w:p w14:paraId="61B503B5">
      <w:pPr>
        <w:pStyle w:val="6"/>
        <w:rPr>
          <w:b/>
        </w:rPr>
      </w:pPr>
    </w:p>
    <w:p w14:paraId="18C56A22">
      <w:pPr>
        <w:pStyle w:val="6"/>
        <w:rPr>
          <w:b/>
        </w:rPr>
      </w:pPr>
    </w:p>
    <w:p w14:paraId="4C02A692">
      <w:pPr>
        <w:pStyle w:val="6"/>
        <w:rPr>
          <w:b/>
        </w:rPr>
      </w:pPr>
    </w:p>
    <w:p w14:paraId="22D49A76">
      <w:pPr>
        <w:pStyle w:val="6"/>
        <w:rPr>
          <w:b/>
        </w:rPr>
      </w:pPr>
    </w:p>
    <w:p w14:paraId="7A70C843">
      <w:pPr>
        <w:pStyle w:val="6"/>
        <w:rPr>
          <w:b/>
        </w:rPr>
      </w:pPr>
    </w:p>
    <w:p w14:paraId="59D9AE20">
      <w:pPr>
        <w:pStyle w:val="6"/>
        <w:rPr>
          <w:b/>
        </w:rPr>
      </w:pPr>
    </w:p>
    <w:p w14:paraId="67AEF5BF">
      <w:pPr>
        <w:pStyle w:val="6"/>
        <w:spacing w:before="68"/>
        <w:rPr>
          <w:b/>
        </w:rPr>
      </w:pPr>
    </w:p>
    <w:p w14:paraId="5D24D435">
      <w:pPr>
        <w:pStyle w:val="6"/>
        <w:ind w:left="141"/>
      </w:pPr>
      <w:r>
        <w:t>Result</w:t>
      </w:r>
      <w:r>
        <w:rPr>
          <w:spacing w:val="-1"/>
        </w:rPr>
        <w:t xml:space="preserve"> </w:t>
      </w:r>
      <w:r>
        <w:rPr>
          <w:spacing w:val="-5"/>
        </w:rPr>
        <w:t>:-</w:t>
      </w:r>
    </w:p>
    <w:p w14:paraId="755F11F7">
      <w:pPr>
        <w:pStyle w:val="6"/>
        <w:spacing w:before="137"/>
        <w:ind w:left="141"/>
      </w:pPr>
      <w:r>
        <w:t>Thus,</w:t>
      </w:r>
      <w:r>
        <w:rPr>
          <w:spacing w:val="-1"/>
        </w:rPr>
        <w:t xml:space="preserve"> </w:t>
      </w:r>
      <w:r>
        <w:t>the</w:t>
      </w:r>
      <w:r>
        <w:rPr>
          <w:spacing w:val="-1"/>
        </w:rPr>
        <w:t xml:space="preserve"> </w:t>
      </w:r>
      <w:r>
        <w:t>program</w:t>
      </w:r>
      <w:r>
        <w:rPr>
          <w:spacing w:val="-1"/>
        </w:rPr>
        <w:t xml:space="preserve"> </w:t>
      </w:r>
      <w:r>
        <w:t>for</w:t>
      </w:r>
      <w:r>
        <w:rPr>
          <w:spacing w:val="-1"/>
        </w:rPr>
        <w:t xml:space="preserve"> </w:t>
      </w:r>
      <w:r>
        <w:t>stop</w:t>
      </w:r>
      <w:r>
        <w:rPr>
          <w:spacing w:val="-1"/>
        </w:rPr>
        <w:t xml:space="preserve"> </w:t>
      </w:r>
      <w:r>
        <w:t>and wait</w:t>
      </w:r>
      <w:r>
        <w:rPr>
          <w:spacing w:val="-1"/>
        </w:rPr>
        <w:t xml:space="preserve"> </w:t>
      </w:r>
      <w:r>
        <w:t>protocol</w:t>
      </w:r>
      <w:r>
        <w:rPr>
          <w:spacing w:val="-1"/>
        </w:rPr>
        <w:t xml:space="preserve"> </w:t>
      </w:r>
      <w:r>
        <w:t>was</w:t>
      </w:r>
      <w:r>
        <w:rPr>
          <w:spacing w:val="-1"/>
        </w:rPr>
        <w:t xml:space="preserve"> </w:t>
      </w:r>
      <w:r>
        <w:t>implemented</w:t>
      </w:r>
      <w:r>
        <w:rPr>
          <w:spacing w:val="-1"/>
        </w:rPr>
        <w:t xml:space="preserve"> </w:t>
      </w:r>
      <w:r>
        <w:t>and</w:t>
      </w:r>
      <w:r>
        <w:rPr>
          <w:spacing w:val="-1"/>
        </w:rPr>
        <w:t xml:space="preserve"> </w:t>
      </w:r>
      <w:r>
        <w:t xml:space="preserve">executed </w:t>
      </w:r>
      <w:r>
        <w:rPr>
          <w:spacing w:val="-2"/>
        </w:rPr>
        <w:t>successfully.</w:t>
      </w:r>
    </w:p>
    <w:p w14:paraId="4DE3A945">
      <w:pPr>
        <w:pStyle w:val="6"/>
        <w:spacing w:after="0"/>
        <w:sectPr>
          <w:pgSz w:w="11930" w:h="16860"/>
          <w:pgMar w:top="720" w:right="720" w:bottom="720" w:left="720" w:header="122" w:footer="230" w:gutter="0"/>
          <w:pgBorders w:offsetFrom="page">
            <w:top w:val="single" w:color="000000" w:sz="4" w:space="24"/>
            <w:left w:val="single" w:color="000000" w:sz="4" w:space="24"/>
            <w:bottom w:val="single" w:color="000000" w:sz="4" w:space="24"/>
            <w:right w:val="single" w:color="000000" w:sz="4" w:space="24"/>
          </w:pgBorders>
          <w:cols w:space="720" w:num="1"/>
        </w:sectPr>
      </w:pPr>
    </w:p>
    <w:p w14:paraId="04E00310">
      <w:pPr>
        <w:pStyle w:val="6"/>
        <w:spacing w:before="2"/>
        <w:rPr>
          <w:sz w:val="17"/>
        </w:rPr>
      </w:pPr>
    </w:p>
    <w:p w14:paraId="701D2A42">
      <w:pPr>
        <w:pStyle w:val="6"/>
        <w:ind w:left="338"/>
      </w:pPr>
      <w:r>
        <w:rPr>
          <w:sz w:val="20"/>
        </w:rPr>
        <w:drawing>
          <wp:inline distT="0" distB="0" distL="0" distR="0">
            <wp:extent cx="6014720" cy="513080"/>
            <wp:effectExtent l="0" t="0" r="0" b="0"/>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6015289" cy="513397"/>
                    </a:xfrm>
                    <a:prstGeom prst="rect">
                      <a:avLst/>
                    </a:prstGeom>
                  </pic:spPr>
                </pic:pic>
              </a:graphicData>
            </a:graphic>
          </wp:inline>
        </w:drawing>
      </w:r>
    </w:p>
    <w:p w14:paraId="09F5427C">
      <w:pPr>
        <w:pStyle w:val="2"/>
      </w:pPr>
      <w:r>
        <w:t>Aim</w:t>
      </w:r>
      <w:r>
        <w:rPr>
          <w:spacing w:val="1"/>
        </w:rPr>
        <w:t xml:space="preserve"> </w:t>
      </w:r>
      <w:r>
        <w:rPr>
          <w:spacing w:val="-5"/>
        </w:rPr>
        <w:t>:-</w:t>
      </w:r>
    </w:p>
    <w:p w14:paraId="4EDB48C6">
      <w:pPr>
        <w:pStyle w:val="6"/>
        <w:spacing w:before="137"/>
        <w:ind w:left="141"/>
      </w:pPr>
      <w:r>
        <w:t>To</w:t>
      </w:r>
      <w:r>
        <w:rPr>
          <w:spacing w:val="-3"/>
        </w:rPr>
        <w:t xml:space="preserve"> </w:t>
      </w:r>
      <w:r>
        <w:t>implement and</w:t>
      </w:r>
      <w:r>
        <w:rPr>
          <w:spacing w:val="-1"/>
        </w:rPr>
        <w:t xml:space="preserve"> </w:t>
      </w:r>
      <w:r>
        <w:t>execute</w:t>
      </w:r>
      <w:r>
        <w:rPr>
          <w:spacing w:val="-1"/>
        </w:rPr>
        <w:t xml:space="preserve"> </w:t>
      </w:r>
      <w:r>
        <w:t>sliding</w:t>
      </w:r>
      <w:r>
        <w:rPr>
          <w:spacing w:val="-1"/>
        </w:rPr>
        <w:t xml:space="preserve"> </w:t>
      </w:r>
      <w:r>
        <w:t>window protocol</w:t>
      </w:r>
      <w:r>
        <w:rPr>
          <w:spacing w:val="-1"/>
        </w:rPr>
        <w:t xml:space="preserve"> </w:t>
      </w:r>
      <w:r>
        <w:t xml:space="preserve">using </w:t>
      </w:r>
      <w:r>
        <w:rPr>
          <w:spacing w:val="-2"/>
        </w:rPr>
        <w:t>java.</w:t>
      </w:r>
    </w:p>
    <w:p w14:paraId="1B93AAC4">
      <w:pPr>
        <w:pStyle w:val="2"/>
        <w:spacing w:before="140" w:line="360" w:lineRule="auto"/>
        <w:ind w:right="8271"/>
      </w:pPr>
      <w:r>
        <w:t>Algorithm</w:t>
      </w:r>
      <w:r>
        <w:rPr>
          <w:spacing w:val="-15"/>
        </w:rPr>
        <w:t xml:space="preserve"> </w:t>
      </w:r>
      <w:r>
        <w:t>:- Sender :</w:t>
      </w:r>
    </w:p>
    <w:p w14:paraId="4827B57B">
      <w:pPr>
        <w:pStyle w:val="6"/>
        <w:ind w:left="141"/>
      </w:pPr>
      <w:r>
        <w:t>Step</w:t>
      </w:r>
      <w:r>
        <w:rPr>
          <w:spacing w:val="-1"/>
        </w:rPr>
        <w:t xml:space="preserve"> </w:t>
      </w:r>
      <w:r>
        <w:t>1 :</w:t>
      </w:r>
      <w:r>
        <w:rPr>
          <w:spacing w:val="-1"/>
        </w:rPr>
        <w:t xml:space="preserve"> </w:t>
      </w:r>
      <w:r>
        <w:t>Start the</w:t>
      </w:r>
      <w:r>
        <w:rPr>
          <w:spacing w:val="-1"/>
        </w:rPr>
        <w:t xml:space="preserve"> </w:t>
      </w:r>
      <w:r>
        <w:rPr>
          <w:spacing w:val="-2"/>
        </w:rPr>
        <w:t>program.</w:t>
      </w:r>
    </w:p>
    <w:p w14:paraId="4874F4D0">
      <w:pPr>
        <w:pStyle w:val="6"/>
        <w:spacing w:before="136"/>
        <w:ind w:left="141"/>
      </w:pPr>
      <w:r>
        <w:t>Step</w:t>
      </w:r>
      <w:r>
        <w:rPr>
          <w:spacing w:val="-1"/>
        </w:rPr>
        <w:t xml:space="preserve"> </w:t>
      </w:r>
      <w:r>
        <w:t>2</w:t>
      </w:r>
      <w:r>
        <w:rPr>
          <w:spacing w:val="-1"/>
        </w:rPr>
        <w:t xml:space="preserve"> </w:t>
      </w:r>
      <w:r>
        <w:t>:</w:t>
      </w:r>
      <w:r>
        <w:rPr>
          <w:spacing w:val="-2"/>
        </w:rPr>
        <w:t xml:space="preserve"> </w:t>
      </w:r>
      <w:r>
        <w:t>Implement</w:t>
      </w:r>
      <w:r>
        <w:rPr>
          <w:spacing w:val="-1"/>
        </w:rPr>
        <w:t xml:space="preserve"> </w:t>
      </w:r>
      <w:r>
        <w:t>.net</w:t>
      </w:r>
      <w:r>
        <w:rPr>
          <w:spacing w:val="-1"/>
        </w:rPr>
        <w:t xml:space="preserve"> </w:t>
      </w:r>
      <w:r>
        <w:t>and</w:t>
      </w:r>
      <w:r>
        <w:rPr>
          <w:spacing w:val="-1"/>
        </w:rPr>
        <w:t xml:space="preserve"> </w:t>
      </w:r>
      <w:r>
        <w:t>other</w:t>
      </w:r>
      <w:r>
        <w:rPr>
          <w:spacing w:val="-2"/>
        </w:rPr>
        <w:t xml:space="preserve"> </w:t>
      </w:r>
      <w:r>
        <w:t>necessary</w:t>
      </w:r>
      <w:r>
        <w:rPr>
          <w:spacing w:val="-1"/>
        </w:rPr>
        <w:t xml:space="preserve"> </w:t>
      </w:r>
      <w:r>
        <w:rPr>
          <w:spacing w:val="-2"/>
        </w:rPr>
        <w:t>packages.</w:t>
      </w:r>
    </w:p>
    <w:p w14:paraId="639132D6">
      <w:pPr>
        <w:pStyle w:val="6"/>
        <w:spacing w:before="140" w:line="360" w:lineRule="auto"/>
        <w:ind w:left="141" w:right="1215"/>
      </w:pPr>
      <w:r>
        <w:t>Step</w:t>
      </w:r>
      <w:r>
        <w:rPr>
          <w:spacing w:val="-3"/>
        </w:rPr>
        <w:t xml:space="preserve"> </w:t>
      </w:r>
      <w:r>
        <w:t>3</w:t>
      </w:r>
      <w:r>
        <w:rPr>
          <w:spacing w:val="-3"/>
        </w:rPr>
        <w:t xml:space="preserve"> </w:t>
      </w:r>
      <w:r>
        <w:t>:</w:t>
      </w:r>
      <w:r>
        <w:rPr>
          <w:spacing w:val="-3"/>
        </w:rPr>
        <w:t xml:space="preserve"> </w:t>
      </w:r>
      <w:r>
        <w:t>Declare</w:t>
      </w:r>
      <w:r>
        <w:rPr>
          <w:spacing w:val="-4"/>
        </w:rPr>
        <w:t xml:space="preserve"> </w:t>
      </w:r>
      <w:r>
        <w:t>objects</w:t>
      </w:r>
      <w:r>
        <w:rPr>
          <w:spacing w:val="-3"/>
        </w:rPr>
        <w:t xml:space="preserve"> </w:t>
      </w:r>
      <w:r>
        <w:t>for</w:t>
      </w:r>
      <w:r>
        <w:rPr>
          <w:spacing w:val="-3"/>
        </w:rPr>
        <w:t xml:space="preserve"> </w:t>
      </w:r>
      <w:r>
        <w:t>input/output</w:t>
      </w:r>
      <w:r>
        <w:rPr>
          <w:spacing w:val="-3"/>
        </w:rPr>
        <w:t xml:space="preserve"> </w:t>
      </w:r>
      <w:r>
        <w:t>and</w:t>
      </w:r>
      <w:r>
        <w:rPr>
          <w:spacing w:val="-3"/>
        </w:rPr>
        <w:t xml:space="preserve"> </w:t>
      </w:r>
      <w:r>
        <w:t>socket</w:t>
      </w:r>
      <w:r>
        <w:rPr>
          <w:spacing w:val="-3"/>
        </w:rPr>
        <w:t xml:space="preserve"> </w:t>
      </w:r>
      <w:r>
        <w:t>to</w:t>
      </w:r>
      <w:r>
        <w:rPr>
          <w:spacing w:val="-3"/>
        </w:rPr>
        <w:t xml:space="preserve"> </w:t>
      </w:r>
      <w:r>
        <w:t>receive</w:t>
      </w:r>
      <w:r>
        <w:rPr>
          <w:spacing w:val="-3"/>
        </w:rPr>
        <w:t xml:space="preserve"> </w:t>
      </w:r>
      <w:r>
        <w:t>the</w:t>
      </w:r>
      <w:r>
        <w:rPr>
          <w:spacing w:val="-2"/>
        </w:rPr>
        <w:t xml:space="preserve"> </w:t>
      </w:r>
      <w:r>
        <w:t>frame</w:t>
      </w:r>
      <w:r>
        <w:rPr>
          <w:spacing w:val="-4"/>
        </w:rPr>
        <w:t xml:space="preserve"> </w:t>
      </w:r>
      <w:r>
        <w:t>and</w:t>
      </w:r>
      <w:r>
        <w:rPr>
          <w:spacing w:val="-1"/>
        </w:rPr>
        <w:t xml:space="preserve"> </w:t>
      </w:r>
      <w:r>
        <w:t xml:space="preserve">send </w:t>
      </w:r>
      <w:r>
        <w:rPr>
          <w:spacing w:val="-2"/>
        </w:rPr>
        <w:t>acknowledgment.</w:t>
      </w:r>
    </w:p>
    <w:p w14:paraId="1FCD86BE">
      <w:pPr>
        <w:pStyle w:val="6"/>
        <w:ind w:left="141"/>
      </w:pPr>
      <w:r>
        <w:t>Step</w:t>
      </w:r>
      <w:r>
        <w:rPr>
          <w:spacing w:val="-1"/>
        </w:rPr>
        <w:t xml:space="preserve"> </w:t>
      </w:r>
      <w:r>
        <w:t>4 :</w:t>
      </w:r>
      <w:r>
        <w:rPr>
          <w:spacing w:val="-1"/>
        </w:rPr>
        <w:t xml:space="preserve"> </w:t>
      </w:r>
      <w:r>
        <w:t>Wait for</w:t>
      </w:r>
      <w:r>
        <w:rPr>
          <w:spacing w:val="-3"/>
        </w:rPr>
        <w:t xml:space="preserve"> </w:t>
      </w:r>
      <w:r>
        <w:t>the client</w:t>
      </w:r>
      <w:r>
        <w:rPr>
          <w:spacing w:val="-1"/>
        </w:rPr>
        <w:t xml:space="preserve"> </w:t>
      </w:r>
      <w:r>
        <w:t xml:space="preserve">to establish </w:t>
      </w:r>
      <w:r>
        <w:rPr>
          <w:spacing w:val="-2"/>
        </w:rPr>
        <w:t>connection.</w:t>
      </w:r>
    </w:p>
    <w:p w14:paraId="4B5A6D06">
      <w:pPr>
        <w:pStyle w:val="6"/>
        <w:spacing w:before="137" w:line="360" w:lineRule="auto"/>
        <w:ind w:left="141" w:right="1215"/>
      </w:pPr>
      <w:r>
        <w:t>Step</w:t>
      </w:r>
      <w:r>
        <w:rPr>
          <w:spacing w:val="-2"/>
        </w:rPr>
        <w:t xml:space="preserve"> </w:t>
      </w:r>
      <w:r>
        <w:t>5</w:t>
      </w:r>
      <w:r>
        <w:rPr>
          <w:spacing w:val="-2"/>
        </w:rPr>
        <w:t xml:space="preserve"> </w:t>
      </w:r>
      <w:r>
        <w:t>:</w:t>
      </w:r>
      <w:r>
        <w:rPr>
          <w:spacing w:val="-2"/>
        </w:rPr>
        <w:t xml:space="preserve"> </w:t>
      </w:r>
      <w:r>
        <w:t>Receive</w:t>
      </w:r>
      <w:r>
        <w:rPr>
          <w:spacing w:val="-2"/>
        </w:rPr>
        <w:t xml:space="preserve"> </w:t>
      </w:r>
      <w:r>
        <w:t>the</w:t>
      </w:r>
      <w:r>
        <w:rPr>
          <w:spacing w:val="-3"/>
        </w:rPr>
        <w:t xml:space="preserve"> </w:t>
      </w:r>
      <w:r>
        <w:t>frame</w:t>
      </w:r>
      <w:r>
        <w:rPr>
          <w:spacing w:val="-3"/>
        </w:rPr>
        <w:t xml:space="preserve"> </w:t>
      </w:r>
      <w:r>
        <w:t>one</w:t>
      </w:r>
      <w:r>
        <w:rPr>
          <w:spacing w:val="-3"/>
        </w:rPr>
        <w:t xml:space="preserve"> </w:t>
      </w:r>
      <w:r>
        <w:t>by</w:t>
      </w:r>
      <w:r>
        <w:rPr>
          <w:spacing w:val="-2"/>
        </w:rPr>
        <w:t xml:space="preserve"> </w:t>
      </w:r>
      <w:r>
        <w:t>one</w:t>
      </w:r>
      <w:r>
        <w:rPr>
          <w:spacing w:val="-3"/>
        </w:rPr>
        <w:t xml:space="preserve"> </w:t>
      </w:r>
      <w:r>
        <w:t>from</w:t>
      </w:r>
      <w:r>
        <w:rPr>
          <w:spacing w:val="-2"/>
        </w:rPr>
        <w:t xml:space="preserve"> </w:t>
      </w:r>
      <w:r>
        <w:t>the</w:t>
      </w:r>
      <w:r>
        <w:rPr>
          <w:spacing w:val="-2"/>
        </w:rPr>
        <w:t xml:space="preserve"> </w:t>
      </w:r>
      <w:r>
        <w:t>socket</w:t>
      </w:r>
      <w:r>
        <w:rPr>
          <w:spacing w:val="-2"/>
        </w:rPr>
        <w:t xml:space="preserve"> </w:t>
      </w:r>
      <w:r>
        <w:t>and</w:t>
      </w:r>
      <w:r>
        <w:rPr>
          <w:spacing w:val="-2"/>
        </w:rPr>
        <w:t xml:space="preserve"> </w:t>
      </w:r>
      <w:r>
        <w:t>return</w:t>
      </w:r>
      <w:r>
        <w:rPr>
          <w:spacing w:val="-2"/>
        </w:rPr>
        <w:t xml:space="preserve"> </w:t>
      </w:r>
      <w:r>
        <w:t>the</w:t>
      </w:r>
      <w:r>
        <w:rPr>
          <w:spacing w:val="-2"/>
        </w:rPr>
        <w:t xml:space="preserve"> </w:t>
      </w:r>
      <w:r>
        <w:t>frame</w:t>
      </w:r>
      <w:r>
        <w:rPr>
          <w:spacing w:val="-1"/>
        </w:rPr>
        <w:t xml:space="preserve"> </w:t>
      </w:r>
      <w:r>
        <w:t>number</w:t>
      </w:r>
      <w:r>
        <w:rPr>
          <w:spacing w:val="-4"/>
        </w:rPr>
        <w:t xml:space="preserve"> </w:t>
      </w:r>
      <w:r>
        <w:t>as acknowledgment within the thread sleep time.</w:t>
      </w:r>
    </w:p>
    <w:p w14:paraId="085FBF8D">
      <w:pPr>
        <w:pStyle w:val="6"/>
        <w:spacing w:line="360" w:lineRule="auto"/>
        <w:ind w:left="141" w:right="1215"/>
      </w:pPr>
      <w:r>
        <w:t>Step</w:t>
      </w:r>
      <w:r>
        <w:rPr>
          <w:spacing w:val="-3"/>
        </w:rPr>
        <w:t xml:space="preserve"> </w:t>
      </w:r>
      <w:r>
        <w:t>6</w:t>
      </w:r>
      <w:r>
        <w:rPr>
          <w:spacing w:val="-3"/>
        </w:rPr>
        <w:t xml:space="preserve"> </w:t>
      </w:r>
      <w:r>
        <w:t>:</w:t>
      </w:r>
      <w:r>
        <w:rPr>
          <w:spacing w:val="-3"/>
        </w:rPr>
        <w:t xml:space="preserve"> </w:t>
      </w:r>
      <w:r>
        <w:t>Send</w:t>
      </w:r>
      <w:r>
        <w:rPr>
          <w:spacing w:val="-3"/>
        </w:rPr>
        <w:t xml:space="preserve"> </w:t>
      </w:r>
      <w:r>
        <w:t>acknowledgment</w:t>
      </w:r>
      <w:r>
        <w:rPr>
          <w:spacing w:val="-3"/>
        </w:rPr>
        <w:t xml:space="preserve"> </w:t>
      </w:r>
      <w:r>
        <w:t>for</w:t>
      </w:r>
      <w:r>
        <w:rPr>
          <w:spacing w:val="-3"/>
        </w:rPr>
        <w:t xml:space="preserve"> </w:t>
      </w:r>
      <w:r>
        <w:t>each</w:t>
      </w:r>
      <w:r>
        <w:rPr>
          <w:spacing w:val="-3"/>
        </w:rPr>
        <w:t xml:space="preserve"> </w:t>
      </w:r>
      <w:r>
        <w:t>receiving</w:t>
      </w:r>
      <w:r>
        <w:rPr>
          <w:spacing w:val="-1"/>
        </w:rPr>
        <w:t xml:space="preserve"> </w:t>
      </w:r>
      <w:r>
        <w:t>frame</w:t>
      </w:r>
      <w:r>
        <w:rPr>
          <w:spacing w:val="-2"/>
        </w:rPr>
        <w:t xml:space="preserve"> </w:t>
      </w:r>
      <w:r>
        <w:t>and</w:t>
      </w:r>
      <w:r>
        <w:rPr>
          <w:spacing w:val="-3"/>
        </w:rPr>
        <w:t xml:space="preserve"> </w:t>
      </w:r>
      <w:r>
        <w:t>continue</w:t>
      </w:r>
      <w:r>
        <w:rPr>
          <w:spacing w:val="-4"/>
        </w:rPr>
        <w:t xml:space="preserve"> </w:t>
      </w:r>
      <w:r>
        <w:t>the</w:t>
      </w:r>
      <w:r>
        <w:rPr>
          <w:spacing w:val="-3"/>
        </w:rPr>
        <w:t xml:space="preserve"> </w:t>
      </w:r>
      <w:r>
        <w:t>process</w:t>
      </w:r>
      <w:r>
        <w:rPr>
          <w:spacing w:val="-3"/>
        </w:rPr>
        <w:t xml:space="preserve"> </w:t>
      </w:r>
      <w:r>
        <w:t>until acknowledgment for all frames are sent.</w:t>
      </w:r>
    </w:p>
    <w:p w14:paraId="2E3222F1">
      <w:pPr>
        <w:pStyle w:val="6"/>
        <w:spacing w:line="360" w:lineRule="auto"/>
        <w:ind w:left="141" w:right="4928"/>
      </w:pPr>
      <w:r>
        <w:t>Step</w:t>
      </w:r>
      <w:r>
        <w:rPr>
          <w:spacing w:val="-4"/>
        </w:rPr>
        <w:t xml:space="preserve"> </w:t>
      </w:r>
      <w:r>
        <w:t>7</w:t>
      </w:r>
      <w:r>
        <w:rPr>
          <w:spacing w:val="-4"/>
        </w:rPr>
        <w:t xml:space="preserve"> </w:t>
      </w:r>
      <w:r>
        <w:t>:</w:t>
      </w:r>
      <w:r>
        <w:rPr>
          <w:spacing w:val="-4"/>
        </w:rPr>
        <w:t xml:space="preserve"> </w:t>
      </w:r>
      <w:r>
        <w:t>Receive</w:t>
      </w:r>
      <w:r>
        <w:rPr>
          <w:spacing w:val="-4"/>
        </w:rPr>
        <w:t xml:space="preserve"> </w:t>
      </w:r>
      <w:r>
        <w:t>the</w:t>
      </w:r>
      <w:r>
        <w:rPr>
          <w:spacing w:val="-5"/>
        </w:rPr>
        <w:t xml:space="preserve"> </w:t>
      </w:r>
      <w:r>
        <w:t>acknowledgment</w:t>
      </w:r>
      <w:r>
        <w:rPr>
          <w:spacing w:val="-4"/>
        </w:rPr>
        <w:t xml:space="preserve"> </w:t>
      </w:r>
      <w:r>
        <w:t>of</w:t>
      </w:r>
      <w:r>
        <w:rPr>
          <w:spacing w:val="-5"/>
        </w:rPr>
        <w:t xml:space="preserve"> </w:t>
      </w:r>
      <w:r>
        <w:t>last</w:t>
      </w:r>
      <w:r>
        <w:rPr>
          <w:spacing w:val="-4"/>
        </w:rPr>
        <w:t xml:space="preserve"> </w:t>
      </w:r>
      <w:r>
        <w:t>frame. Step 8 : Stop the program.</w:t>
      </w:r>
    </w:p>
    <w:p w14:paraId="42699A95">
      <w:pPr>
        <w:pStyle w:val="2"/>
        <w:spacing w:before="1"/>
      </w:pPr>
      <w:r>
        <w:t>Receiver</w:t>
      </w:r>
      <w:r>
        <w:rPr>
          <w:spacing w:val="-4"/>
        </w:rPr>
        <w:t xml:space="preserve"> </w:t>
      </w:r>
      <w:r>
        <w:rPr>
          <w:spacing w:val="-10"/>
        </w:rPr>
        <w:t>:</w:t>
      </w:r>
    </w:p>
    <w:p w14:paraId="3FE8BB82">
      <w:pPr>
        <w:pStyle w:val="6"/>
        <w:spacing w:before="139"/>
        <w:ind w:left="141"/>
      </w:pPr>
      <w:r>
        <w:t>Step</w:t>
      </w:r>
      <w:r>
        <w:rPr>
          <w:spacing w:val="-1"/>
        </w:rPr>
        <w:t xml:space="preserve"> </w:t>
      </w:r>
      <w:r>
        <w:t>1 :</w:t>
      </w:r>
      <w:r>
        <w:rPr>
          <w:spacing w:val="-1"/>
        </w:rPr>
        <w:t xml:space="preserve"> </w:t>
      </w:r>
      <w:r>
        <w:t>Start the</w:t>
      </w:r>
      <w:r>
        <w:rPr>
          <w:spacing w:val="-1"/>
        </w:rPr>
        <w:t xml:space="preserve"> </w:t>
      </w:r>
      <w:r>
        <w:rPr>
          <w:spacing w:val="-2"/>
        </w:rPr>
        <w:t>program.</w:t>
      </w:r>
    </w:p>
    <w:p w14:paraId="56B26F86">
      <w:pPr>
        <w:pStyle w:val="6"/>
        <w:spacing w:before="137"/>
        <w:ind w:left="141"/>
      </w:pPr>
      <w:r>
        <w:t>Step</w:t>
      </w:r>
      <w:r>
        <w:rPr>
          <w:spacing w:val="-1"/>
        </w:rPr>
        <w:t xml:space="preserve"> </w:t>
      </w:r>
      <w:r>
        <w:t>2</w:t>
      </w:r>
      <w:r>
        <w:rPr>
          <w:spacing w:val="-1"/>
        </w:rPr>
        <w:t xml:space="preserve"> </w:t>
      </w:r>
      <w:r>
        <w:t>:</w:t>
      </w:r>
      <w:r>
        <w:rPr>
          <w:spacing w:val="-1"/>
        </w:rPr>
        <w:t xml:space="preserve"> </w:t>
      </w:r>
      <w:r>
        <w:t>Import</w:t>
      </w:r>
      <w:r>
        <w:rPr>
          <w:spacing w:val="-1"/>
        </w:rPr>
        <w:t xml:space="preserve"> </w:t>
      </w:r>
      <w:r>
        <w:t>.net</w:t>
      </w:r>
      <w:r>
        <w:rPr>
          <w:spacing w:val="-1"/>
        </w:rPr>
        <w:t xml:space="preserve"> </w:t>
      </w:r>
      <w:r>
        <w:t>and</w:t>
      </w:r>
      <w:r>
        <w:rPr>
          <w:spacing w:val="-1"/>
        </w:rPr>
        <w:t xml:space="preserve"> </w:t>
      </w:r>
      <w:r>
        <w:t>other</w:t>
      </w:r>
      <w:r>
        <w:rPr>
          <w:spacing w:val="-3"/>
        </w:rPr>
        <w:t xml:space="preserve"> </w:t>
      </w:r>
      <w:r>
        <w:t xml:space="preserve">necessary </w:t>
      </w:r>
      <w:r>
        <w:rPr>
          <w:spacing w:val="-2"/>
        </w:rPr>
        <w:t>packages.</w:t>
      </w:r>
    </w:p>
    <w:p w14:paraId="62F17375">
      <w:pPr>
        <w:pStyle w:val="6"/>
        <w:spacing w:before="139" w:line="360" w:lineRule="auto"/>
        <w:ind w:left="141" w:right="1215"/>
      </w:pPr>
      <w:r>
        <w:t>Step</w:t>
      </w:r>
      <w:r>
        <w:rPr>
          <w:spacing w:val="-3"/>
        </w:rPr>
        <w:t xml:space="preserve"> </w:t>
      </w:r>
      <w:r>
        <w:t>3</w:t>
      </w:r>
      <w:r>
        <w:rPr>
          <w:spacing w:val="-3"/>
        </w:rPr>
        <w:t xml:space="preserve"> </w:t>
      </w:r>
      <w:r>
        <w:t>:</w:t>
      </w:r>
      <w:r>
        <w:rPr>
          <w:spacing w:val="-3"/>
        </w:rPr>
        <w:t xml:space="preserve"> </w:t>
      </w:r>
      <w:r>
        <w:t>Create</w:t>
      </w:r>
      <w:r>
        <w:rPr>
          <w:spacing w:val="-3"/>
        </w:rPr>
        <w:t xml:space="preserve"> </w:t>
      </w:r>
      <w:r>
        <w:t>objects</w:t>
      </w:r>
      <w:r>
        <w:rPr>
          <w:spacing w:val="-3"/>
        </w:rPr>
        <w:t xml:space="preserve"> </w:t>
      </w:r>
      <w:r>
        <w:t>for</w:t>
      </w:r>
      <w:r>
        <w:rPr>
          <w:spacing w:val="-3"/>
        </w:rPr>
        <w:t xml:space="preserve"> </w:t>
      </w:r>
      <w:r>
        <w:t>server</w:t>
      </w:r>
      <w:r>
        <w:rPr>
          <w:spacing w:val="-3"/>
        </w:rPr>
        <w:t xml:space="preserve"> </w:t>
      </w:r>
      <w:r>
        <w:t>socket,</w:t>
      </w:r>
      <w:r>
        <w:rPr>
          <w:spacing w:val="-3"/>
        </w:rPr>
        <w:t xml:space="preserve"> </w:t>
      </w:r>
      <w:r>
        <w:t>socket</w:t>
      </w:r>
      <w:r>
        <w:rPr>
          <w:spacing w:val="-3"/>
        </w:rPr>
        <w:t xml:space="preserve"> </w:t>
      </w:r>
      <w:r>
        <w:t>to</w:t>
      </w:r>
      <w:r>
        <w:rPr>
          <w:spacing w:val="-3"/>
        </w:rPr>
        <w:t xml:space="preserve"> </w:t>
      </w:r>
      <w:r>
        <w:t>send</w:t>
      </w:r>
      <w:r>
        <w:rPr>
          <w:spacing w:val="-3"/>
        </w:rPr>
        <w:t xml:space="preserve"> </w:t>
      </w:r>
      <w:r>
        <w:t>the</w:t>
      </w:r>
      <w:r>
        <w:rPr>
          <w:spacing w:val="-3"/>
        </w:rPr>
        <w:t xml:space="preserve"> </w:t>
      </w:r>
      <w:r>
        <w:t>frames</w:t>
      </w:r>
      <w:r>
        <w:rPr>
          <w:spacing w:val="-3"/>
        </w:rPr>
        <w:t xml:space="preserve"> </w:t>
      </w:r>
      <w:r>
        <w:t>and</w:t>
      </w:r>
      <w:r>
        <w:rPr>
          <w:spacing w:val="-3"/>
        </w:rPr>
        <w:t xml:space="preserve"> </w:t>
      </w:r>
      <w:r>
        <w:t>display</w:t>
      </w:r>
      <w:r>
        <w:rPr>
          <w:spacing w:val="-3"/>
        </w:rPr>
        <w:t xml:space="preserve"> </w:t>
      </w:r>
      <w:r>
        <w:t>the</w:t>
      </w:r>
      <w:r>
        <w:rPr>
          <w:spacing w:val="-4"/>
        </w:rPr>
        <w:t xml:space="preserve"> </w:t>
      </w:r>
      <w:r>
        <w:t>server address when the server is connected.</w:t>
      </w:r>
    </w:p>
    <w:p w14:paraId="0A4E8099">
      <w:pPr>
        <w:pStyle w:val="6"/>
        <w:spacing w:line="360" w:lineRule="auto"/>
        <w:ind w:left="141" w:right="4301"/>
      </w:pPr>
      <w:r>
        <w:t>Step</w:t>
      </w:r>
      <w:r>
        <w:rPr>
          <w:spacing w:val="-3"/>
        </w:rPr>
        <w:t xml:space="preserve"> </w:t>
      </w:r>
      <w:r>
        <w:t>4</w:t>
      </w:r>
      <w:r>
        <w:rPr>
          <w:spacing w:val="-3"/>
        </w:rPr>
        <w:t xml:space="preserve"> </w:t>
      </w:r>
      <w:r>
        <w:t>:</w:t>
      </w:r>
      <w:r>
        <w:rPr>
          <w:spacing w:val="-3"/>
        </w:rPr>
        <w:t xml:space="preserve"> </w:t>
      </w:r>
      <w:r>
        <w:t>Get</w:t>
      </w:r>
      <w:r>
        <w:rPr>
          <w:spacing w:val="-3"/>
        </w:rPr>
        <w:t xml:space="preserve"> </w:t>
      </w:r>
      <w:r>
        <w:t>the</w:t>
      </w:r>
      <w:r>
        <w:rPr>
          <w:spacing w:val="-4"/>
        </w:rPr>
        <w:t xml:space="preserve"> </w:t>
      </w:r>
      <w:r>
        <w:t>number</w:t>
      </w:r>
      <w:r>
        <w:rPr>
          <w:spacing w:val="-3"/>
        </w:rPr>
        <w:t xml:space="preserve"> </w:t>
      </w:r>
      <w:r>
        <w:t>of</w:t>
      </w:r>
      <w:r>
        <w:rPr>
          <w:spacing w:val="-3"/>
        </w:rPr>
        <w:t xml:space="preserve"> </w:t>
      </w:r>
      <w:r>
        <w:t>frames</w:t>
      </w:r>
      <w:r>
        <w:rPr>
          <w:spacing w:val="-3"/>
        </w:rPr>
        <w:t xml:space="preserve"> </w:t>
      </w:r>
      <w:r>
        <w:t>to</w:t>
      </w:r>
      <w:r>
        <w:rPr>
          <w:spacing w:val="-3"/>
        </w:rPr>
        <w:t xml:space="preserve"> </w:t>
      </w:r>
      <w:r>
        <w:t>be</w:t>
      </w:r>
      <w:r>
        <w:rPr>
          <w:spacing w:val="-4"/>
        </w:rPr>
        <w:t xml:space="preserve"> </w:t>
      </w:r>
      <w:r>
        <w:t>sent,</w:t>
      </w:r>
      <w:r>
        <w:rPr>
          <w:spacing w:val="-3"/>
        </w:rPr>
        <w:t xml:space="preserve"> </w:t>
      </w:r>
      <w:r>
        <w:t>from</w:t>
      </w:r>
      <w:r>
        <w:rPr>
          <w:spacing w:val="-3"/>
        </w:rPr>
        <w:t xml:space="preserve"> </w:t>
      </w:r>
      <w:r>
        <w:t>the</w:t>
      </w:r>
      <w:r>
        <w:rPr>
          <w:spacing w:val="-4"/>
        </w:rPr>
        <w:t xml:space="preserve"> </w:t>
      </w:r>
      <w:r>
        <w:t>user. Step 5 : Send the first frame to server using the socket.</w:t>
      </w:r>
    </w:p>
    <w:p w14:paraId="63FD4A95">
      <w:pPr>
        <w:pStyle w:val="6"/>
        <w:spacing w:line="362" w:lineRule="auto"/>
        <w:ind w:left="141" w:right="1215"/>
      </w:pPr>
      <w:r>
        <w:t>Step</w:t>
      </w:r>
      <w:r>
        <w:rPr>
          <w:spacing w:val="-2"/>
        </w:rPr>
        <w:t xml:space="preserve"> </w:t>
      </w:r>
      <w:r>
        <w:t>6</w:t>
      </w:r>
      <w:r>
        <w:rPr>
          <w:spacing w:val="-2"/>
        </w:rPr>
        <w:t xml:space="preserve"> </w:t>
      </w:r>
      <w:r>
        <w:t>:</w:t>
      </w:r>
      <w:r>
        <w:rPr>
          <w:spacing w:val="-2"/>
        </w:rPr>
        <w:t xml:space="preserve"> </w:t>
      </w:r>
      <w:r>
        <w:t>When</w:t>
      </w:r>
      <w:r>
        <w:rPr>
          <w:spacing w:val="-2"/>
        </w:rPr>
        <w:t xml:space="preserve"> </w:t>
      </w:r>
      <w:r>
        <w:t>one</w:t>
      </w:r>
      <w:r>
        <w:rPr>
          <w:spacing w:val="-3"/>
        </w:rPr>
        <w:t xml:space="preserve"> </w:t>
      </w:r>
      <w:r>
        <w:t>frame</w:t>
      </w:r>
      <w:r>
        <w:rPr>
          <w:spacing w:val="-1"/>
        </w:rPr>
        <w:t xml:space="preserve"> </w:t>
      </w:r>
      <w:r>
        <w:t>is</w:t>
      </w:r>
      <w:r>
        <w:rPr>
          <w:spacing w:val="-2"/>
        </w:rPr>
        <w:t xml:space="preserve"> </w:t>
      </w:r>
      <w:r>
        <w:t>sent,</w:t>
      </w:r>
      <w:r>
        <w:rPr>
          <w:spacing w:val="-2"/>
        </w:rPr>
        <w:t xml:space="preserve"> </w:t>
      </w:r>
      <w:r>
        <w:t>wait</w:t>
      </w:r>
      <w:r>
        <w:rPr>
          <w:spacing w:val="-2"/>
        </w:rPr>
        <w:t xml:space="preserve"> </w:t>
      </w:r>
      <w:r>
        <w:t>for</w:t>
      </w:r>
      <w:r>
        <w:rPr>
          <w:spacing w:val="-4"/>
        </w:rPr>
        <w:t xml:space="preserve"> </w:t>
      </w:r>
      <w:r>
        <w:t>the</w:t>
      </w:r>
      <w:r>
        <w:rPr>
          <w:spacing w:val="-2"/>
        </w:rPr>
        <w:t xml:space="preserve"> </w:t>
      </w:r>
      <w:r>
        <w:t>acknowledgment</w:t>
      </w:r>
      <w:r>
        <w:rPr>
          <w:spacing w:val="-2"/>
        </w:rPr>
        <w:t xml:space="preserve"> </w:t>
      </w:r>
      <w:r>
        <w:t>from</w:t>
      </w:r>
      <w:r>
        <w:rPr>
          <w:spacing w:val="-2"/>
        </w:rPr>
        <w:t xml:space="preserve"> </w:t>
      </w:r>
      <w:r>
        <w:t>the</w:t>
      </w:r>
      <w:r>
        <w:rPr>
          <w:spacing w:val="-2"/>
        </w:rPr>
        <w:t xml:space="preserve"> </w:t>
      </w:r>
      <w:r>
        <w:t>receiver</w:t>
      </w:r>
      <w:r>
        <w:rPr>
          <w:spacing w:val="-4"/>
        </w:rPr>
        <w:t xml:space="preserve"> </w:t>
      </w:r>
      <w:r>
        <w:t>for</w:t>
      </w:r>
      <w:r>
        <w:rPr>
          <w:spacing w:val="-4"/>
        </w:rPr>
        <w:t xml:space="preserve"> </w:t>
      </w:r>
      <w:r>
        <w:t>the previous frame.</w:t>
      </w:r>
    </w:p>
    <w:p w14:paraId="72D29D16">
      <w:pPr>
        <w:pStyle w:val="6"/>
        <w:spacing w:before="132"/>
      </w:pPr>
    </w:p>
    <w:p w14:paraId="5E02978A">
      <w:pPr>
        <w:pStyle w:val="2"/>
      </w:pPr>
      <w:r>
        <w:t>Programs</w:t>
      </w:r>
      <w:r>
        <w:rPr>
          <w:spacing w:val="-4"/>
        </w:rPr>
        <w:t xml:space="preserve"> </w:t>
      </w:r>
      <w:r>
        <w:rPr>
          <w:spacing w:val="-5"/>
        </w:rPr>
        <w:t>:-</w:t>
      </w:r>
    </w:p>
    <w:p w14:paraId="0B911100">
      <w:pPr>
        <w:spacing w:before="137"/>
        <w:ind w:left="141" w:right="0" w:firstLine="0"/>
        <w:jc w:val="left"/>
        <w:rPr>
          <w:b/>
          <w:sz w:val="24"/>
        </w:rPr>
      </w:pPr>
      <w:r>
        <w:rPr>
          <w:b/>
          <w:spacing w:val="-2"/>
          <w:sz w:val="24"/>
        </w:rPr>
        <w:t>Sender.java</w:t>
      </w:r>
    </w:p>
    <w:p w14:paraId="2BD8021B">
      <w:pPr>
        <w:pStyle w:val="6"/>
        <w:spacing w:before="139" w:line="360" w:lineRule="auto"/>
        <w:ind w:left="141" w:right="7414"/>
      </w:pPr>
      <w:r>
        <w:t>import</w:t>
      </w:r>
      <w:r>
        <w:rPr>
          <w:spacing w:val="-15"/>
        </w:rPr>
        <w:t xml:space="preserve"> </w:t>
      </w:r>
      <w:r>
        <w:t>java.util.LinkedList; import java.util.Queue; public class Sender { private int windowSize;</w:t>
      </w:r>
    </w:p>
    <w:p w14:paraId="0DFB7B2A">
      <w:pPr>
        <w:pStyle w:val="6"/>
        <w:spacing w:before="1" w:line="360" w:lineRule="auto"/>
        <w:ind w:left="141" w:right="6308"/>
      </w:pPr>
      <w:r>
        <w:t>private</w:t>
      </w:r>
      <w:r>
        <w:rPr>
          <w:spacing w:val="-15"/>
        </w:rPr>
        <w:t xml:space="preserve"> </w:t>
      </w:r>
      <w:r>
        <w:t>Queue&lt;Integer&gt;</w:t>
      </w:r>
      <w:r>
        <w:rPr>
          <w:spacing w:val="-15"/>
        </w:rPr>
        <w:t xml:space="preserve"> </w:t>
      </w:r>
      <w:r>
        <w:t>window; private int totalPackets;</w:t>
      </w:r>
    </w:p>
    <w:p w14:paraId="312A6A00">
      <w:pPr>
        <w:pStyle w:val="6"/>
        <w:ind w:left="141"/>
      </w:pPr>
      <w:r>
        <w:t>private</w:t>
      </w:r>
      <w:r>
        <w:rPr>
          <w:spacing w:val="-1"/>
        </w:rPr>
        <w:t xml:space="preserve"> </w:t>
      </w:r>
      <w:r>
        <w:t>int</w:t>
      </w:r>
      <w:r>
        <w:rPr>
          <w:spacing w:val="-1"/>
        </w:rPr>
        <w:t xml:space="preserve"> </w:t>
      </w:r>
      <w:r>
        <w:rPr>
          <w:spacing w:val="-2"/>
        </w:rPr>
        <w:t>nextSeqNum;</w:t>
      </w:r>
    </w:p>
    <w:p w14:paraId="2C4BC9BD">
      <w:pPr>
        <w:pStyle w:val="6"/>
        <w:spacing w:after="0"/>
        <w:sectPr>
          <w:pgSz w:w="11930" w:h="16860"/>
          <w:pgMar w:top="720" w:right="720" w:bottom="720" w:left="720" w:header="122" w:footer="230" w:gutter="0"/>
          <w:pgBorders w:offsetFrom="page">
            <w:top w:val="single" w:color="000000" w:sz="4" w:space="24"/>
            <w:left w:val="single" w:color="000000" w:sz="4" w:space="24"/>
            <w:bottom w:val="single" w:color="000000" w:sz="4" w:space="24"/>
            <w:right w:val="single" w:color="000000" w:sz="4" w:space="24"/>
          </w:pgBorders>
          <w:cols w:space="720" w:num="1"/>
        </w:sectPr>
      </w:pPr>
    </w:p>
    <w:p w14:paraId="4F1FDE46">
      <w:pPr>
        <w:pStyle w:val="6"/>
        <w:spacing w:before="80" w:line="360" w:lineRule="auto"/>
        <w:ind w:left="141" w:right="4928"/>
      </w:pPr>
      <w:r>
        <w:t>public</w:t>
      </w:r>
      <w:r>
        <w:rPr>
          <w:spacing w:val="-7"/>
        </w:rPr>
        <w:t xml:space="preserve"> </w:t>
      </w:r>
      <w:r>
        <w:t>Sender(int</w:t>
      </w:r>
      <w:r>
        <w:rPr>
          <w:spacing w:val="-6"/>
        </w:rPr>
        <w:t xml:space="preserve"> </w:t>
      </w:r>
      <w:r>
        <w:t>windowSize,</w:t>
      </w:r>
      <w:r>
        <w:rPr>
          <w:spacing w:val="-6"/>
        </w:rPr>
        <w:t xml:space="preserve"> </w:t>
      </w:r>
      <w:r>
        <w:t>int</w:t>
      </w:r>
      <w:r>
        <w:rPr>
          <w:spacing w:val="-6"/>
        </w:rPr>
        <w:t xml:space="preserve"> </w:t>
      </w:r>
      <w:r>
        <w:t>totalPackets)</w:t>
      </w:r>
      <w:r>
        <w:rPr>
          <w:spacing w:val="-6"/>
        </w:rPr>
        <w:t xml:space="preserve"> </w:t>
      </w:r>
      <w:r>
        <w:t>{ this.windowSize = windowSize;</w:t>
      </w:r>
    </w:p>
    <w:p w14:paraId="1460EF91">
      <w:pPr>
        <w:pStyle w:val="6"/>
        <w:spacing w:line="360" w:lineRule="auto"/>
        <w:ind w:left="141" w:right="6308"/>
      </w:pPr>
      <w:r>
        <w:t>this.totalPackets = totalPackets; this.window</w:t>
      </w:r>
      <w:r>
        <w:rPr>
          <w:spacing w:val="-10"/>
        </w:rPr>
        <w:t xml:space="preserve"> </w:t>
      </w:r>
      <w:r>
        <w:t>=</w:t>
      </w:r>
      <w:r>
        <w:rPr>
          <w:spacing w:val="-12"/>
        </w:rPr>
        <w:t xml:space="preserve"> </w:t>
      </w:r>
      <w:r>
        <w:t>new</w:t>
      </w:r>
      <w:r>
        <w:rPr>
          <w:spacing w:val="-10"/>
        </w:rPr>
        <w:t xml:space="preserve"> </w:t>
      </w:r>
      <w:r>
        <w:t>LinkedList&lt;&gt;(); this.nextSeqNum = 0;</w:t>
      </w:r>
    </w:p>
    <w:p w14:paraId="66DEC9D3">
      <w:pPr>
        <w:spacing w:before="1"/>
        <w:ind w:left="141" w:right="0" w:firstLine="0"/>
        <w:jc w:val="left"/>
        <w:rPr>
          <w:sz w:val="24"/>
        </w:rPr>
      </w:pPr>
      <w:r>
        <w:rPr>
          <w:spacing w:val="-10"/>
          <w:sz w:val="24"/>
        </w:rPr>
        <w:t>}</w:t>
      </w:r>
    </w:p>
    <w:p w14:paraId="5EA5135E">
      <w:pPr>
        <w:pStyle w:val="6"/>
        <w:spacing w:before="137"/>
        <w:ind w:left="141"/>
      </w:pPr>
      <w:r>
        <w:t>public</w:t>
      </w:r>
      <w:r>
        <w:rPr>
          <w:spacing w:val="-4"/>
        </w:rPr>
        <w:t xml:space="preserve"> </w:t>
      </w:r>
      <w:r>
        <w:t>void</w:t>
      </w:r>
      <w:r>
        <w:rPr>
          <w:spacing w:val="-2"/>
        </w:rPr>
        <w:t xml:space="preserve"> </w:t>
      </w:r>
      <w:r>
        <w:t>startTransmission(Receiver</w:t>
      </w:r>
      <w:r>
        <w:rPr>
          <w:spacing w:val="-2"/>
        </w:rPr>
        <w:t xml:space="preserve"> </w:t>
      </w:r>
      <w:r>
        <w:t>receiver)</w:t>
      </w:r>
      <w:r>
        <w:rPr>
          <w:spacing w:val="-2"/>
        </w:rPr>
        <w:t xml:space="preserve"> </w:t>
      </w:r>
      <w:r>
        <w:rPr>
          <w:spacing w:val="-10"/>
        </w:rPr>
        <w:t>{</w:t>
      </w:r>
    </w:p>
    <w:p w14:paraId="664D7568">
      <w:pPr>
        <w:pStyle w:val="6"/>
        <w:spacing w:before="139"/>
        <w:ind w:left="141"/>
      </w:pPr>
      <w:r>
        <w:t>while</w:t>
      </w:r>
      <w:r>
        <w:rPr>
          <w:spacing w:val="-1"/>
        </w:rPr>
        <w:t xml:space="preserve"> </w:t>
      </w:r>
      <w:r>
        <w:t>(nextSeqNum</w:t>
      </w:r>
      <w:r>
        <w:rPr>
          <w:spacing w:val="-2"/>
        </w:rPr>
        <w:t xml:space="preserve"> </w:t>
      </w:r>
      <w:r>
        <w:t>&lt;</w:t>
      </w:r>
      <w:r>
        <w:rPr>
          <w:spacing w:val="-1"/>
        </w:rPr>
        <w:t xml:space="preserve"> </w:t>
      </w:r>
      <w:r>
        <w:t>totalPackets ||</w:t>
      </w:r>
      <w:r>
        <w:rPr>
          <w:spacing w:val="-3"/>
        </w:rPr>
        <w:t xml:space="preserve"> </w:t>
      </w:r>
      <w:r>
        <w:t>!window.isEmpty())</w:t>
      </w:r>
      <w:r>
        <w:rPr>
          <w:spacing w:val="-1"/>
        </w:rPr>
        <w:t xml:space="preserve"> </w:t>
      </w:r>
      <w:r>
        <w:rPr>
          <w:spacing w:val="-10"/>
        </w:rPr>
        <w:t>{</w:t>
      </w:r>
    </w:p>
    <w:p w14:paraId="60D15F1F">
      <w:pPr>
        <w:pStyle w:val="6"/>
        <w:spacing w:before="137" w:line="360" w:lineRule="auto"/>
        <w:ind w:left="141" w:right="1215"/>
      </w:pPr>
      <w:r>
        <w:t>while (window.size() &lt; windowSize &amp;&amp; nextSeqNum &lt; totalPackets) { System.out.println("Sender:</w:t>
      </w:r>
      <w:r>
        <w:rPr>
          <w:spacing w:val="-4"/>
        </w:rPr>
        <w:t xml:space="preserve"> </w:t>
      </w:r>
      <w:r>
        <w:t>Sending</w:t>
      </w:r>
      <w:r>
        <w:rPr>
          <w:spacing w:val="-4"/>
        </w:rPr>
        <w:t xml:space="preserve"> </w:t>
      </w:r>
      <w:r>
        <w:t>packet</w:t>
      </w:r>
      <w:r>
        <w:rPr>
          <w:spacing w:val="-4"/>
        </w:rPr>
        <w:t xml:space="preserve"> </w:t>
      </w:r>
      <w:r>
        <w:t>with</w:t>
      </w:r>
      <w:r>
        <w:rPr>
          <w:spacing w:val="-4"/>
        </w:rPr>
        <w:t xml:space="preserve"> </w:t>
      </w:r>
      <w:r>
        <w:t>sequence</w:t>
      </w:r>
      <w:r>
        <w:rPr>
          <w:spacing w:val="-5"/>
        </w:rPr>
        <w:t xml:space="preserve"> </w:t>
      </w:r>
      <w:r>
        <w:t>number</w:t>
      </w:r>
      <w:r>
        <w:rPr>
          <w:spacing w:val="-6"/>
        </w:rPr>
        <w:t xml:space="preserve"> </w:t>
      </w:r>
      <w:r>
        <w:t>"</w:t>
      </w:r>
      <w:r>
        <w:rPr>
          <w:spacing w:val="-4"/>
        </w:rPr>
        <w:t xml:space="preserve"> </w:t>
      </w:r>
      <w:r>
        <w:t>+</w:t>
      </w:r>
      <w:r>
        <w:rPr>
          <w:spacing w:val="-4"/>
        </w:rPr>
        <w:t xml:space="preserve"> </w:t>
      </w:r>
      <w:r>
        <w:t xml:space="preserve">nextSeqNum); </w:t>
      </w:r>
      <w:r>
        <w:rPr>
          <w:spacing w:val="-2"/>
        </w:rPr>
        <w:t>window.add(nextSeqNum);</w:t>
      </w:r>
    </w:p>
    <w:p w14:paraId="252907BB">
      <w:pPr>
        <w:pStyle w:val="6"/>
        <w:spacing w:before="2" w:line="360" w:lineRule="auto"/>
        <w:ind w:left="141" w:right="6308"/>
      </w:pPr>
      <w:r>
        <w:rPr>
          <w:spacing w:val="-2"/>
        </w:rPr>
        <w:t>receiver.receivePacket(nextSeqNum); nextSeqNum++;</w:t>
      </w:r>
    </w:p>
    <w:p w14:paraId="0B6653B6">
      <w:pPr>
        <w:spacing w:before="0"/>
        <w:ind w:left="141" w:right="0" w:firstLine="0"/>
        <w:jc w:val="left"/>
        <w:rPr>
          <w:sz w:val="24"/>
        </w:rPr>
      </w:pPr>
      <w:r>
        <w:rPr>
          <w:spacing w:val="-10"/>
          <w:sz w:val="24"/>
        </w:rPr>
        <w:t>}</w:t>
      </w:r>
    </w:p>
    <w:p w14:paraId="2BD1F2A6">
      <w:pPr>
        <w:pStyle w:val="6"/>
        <w:spacing w:before="137" w:line="360" w:lineRule="auto"/>
        <w:ind w:left="141" w:right="6308"/>
      </w:pPr>
      <w:r>
        <w:rPr>
          <w:spacing w:val="-2"/>
        </w:rPr>
        <w:t>receiver.acknowledge(window); window.clear();</w:t>
      </w:r>
    </w:p>
    <w:p w14:paraId="5E9EB848">
      <w:pPr>
        <w:spacing w:before="0"/>
        <w:ind w:left="141" w:right="0" w:firstLine="0"/>
        <w:jc w:val="left"/>
        <w:rPr>
          <w:sz w:val="24"/>
        </w:rPr>
      </w:pPr>
      <w:r>
        <w:rPr>
          <w:spacing w:val="-10"/>
          <w:sz w:val="24"/>
        </w:rPr>
        <w:t>}</w:t>
      </w:r>
    </w:p>
    <w:p w14:paraId="49C6A4C7">
      <w:pPr>
        <w:spacing w:before="139"/>
        <w:ind w:left="141" w:right="0" w:firstLine="0"/>
        <w:jc w:val="left"/>
        <w:rPr>
          <w:sz w:val="24"/>
        </w:rPr>
      </w:pPr>
      <w:r>
        <w:rPr>
          <w:spacing w:val="-10"/>
          <w:sz w:val="24"/>
        </w:rPr>
        <w:t>}</w:t>
      </w:r>
    </w:p>
    <w:p w14:paraId="163A9755">
      <w:pPr>
        <w:spacing w:before="137"/>
        <w:ind w:left="141" w:right="0" w:firstLine="0"/>
        <w:jc w:val="left"/>
        <w:rPr>
          <w:sz w:val="24"/>
        </w:rPr>
      </w:pPr>
      <w:r>
        <w:rPr>
          <w:spacing w:val="-10"/>
          <w:sz w:val="24"/>
        </w:rPr>
        <w:t>}</w:t>
      </w:r>
    </w:p>
    <w:p w14:paraId="483C88E7">
      <w:pPr>
        <w:pStyle w:val="2"/>
        <w:spacing w:before="140"/>
      </w:pPr>
      <w:r>
        <w:rPr>
          <w:spacing w:val="-2"/>
        </w:rPr>
        <w:t>Receiver1.java</w:t>
      </w:r>
    </w:p>
    <w:p w14:paraId="7CF79C9B">
      <w:pPr>
        <w:pStyle w:val="6"/>
        <w:spacing w:before="137" w:line="360" w:lineRule="auto"/>
        <w:ind w:left="141" w:right="7708"/>
      </w:pPr>
      <w:r>
        <w:t>import</w:t>
      </w:r>
      <w:r>
        <w:rPr>
          <w:spacing w:val="-15"/>
        </w:rPr>
        <w:t xml:space="preserve"> </w:t>
      </w:r>
      <w:r>
        <w:t>java.util.Queue; public</w:t>
      </w:r>
      <w:r>
        <w:rPr>
          <w:spacing w:val="-2"/>
        </w:rPr>
        <w:t xml:space="preserve"> </w:t>
      </w:r>
      <w:r>
        <w:t>class</w:t>
      </w:r>
      <w:r>
        <w:rPr>
          <w:spacing w:val="-1"/>
        </w:rPr>
        <w:t xml:space="preserve"> </w:t>
      </w:r>
      <w:r>
        <w:t>Receiver</w:t>
      </w:r>
      <w:r>
        <w:rPr>
          <w:spacing w:val="-1"/>
        </w:rPr>
        <w:t xml:space="preserve"> </w:t>
      </w:r>
      <w:r>
        <w:rPr>
          <w:spacing w:val="-10"/>
        </w:rPr>
        <w:t>{</w:t>
      </w:r>
    </w:p>
    <w:p w14:paraId="2115B7BF">
      <w:pPr>
        <w:pStyle w:val="6"/>
        <w:ind w:left="141"/>
      </w:pPr>
      <w:r>
        <w:t>public</w:t>
      </w:r>
      <w:r>
        <w:rPr>
          <w:spacing w:val="-3"/>
        </w:rPr>
        <w:t xml:space="preserve"> </w:t>
      </w:r>
      <w:r>
        <w:t>void</w:t>
      </w:r>
      <w:r>
        <w:rPr>
          <w:spacing w:val="-1"/>
        </w:rPr>
        <w:t xml:space="preserve"> </w:t>
      </w:r>
      <w:r>
        <w:t>receivePacket(int</w:t>
      </w:r>
      <w:r>
        <w:rPr>
          <w:spacing w:val="-2"/>
        </w:rPr>
        <w:t xml:space="preserve"> </w:t>
      </w:r>
      <w:r>
        <w:t>packet)</w:t>
      </w:r>
      <w:r>
        <w:rPr>
          <w:spacing w:val="-1"/>
        </w:rPr>
        <w:t xml:space="preserve"> </w:t>
      </w:r>
      <w:r>
        <w:rPr>
          <w:spacing w:val="-10"/>
        </w:rPr>
        <w:t>{</w:t>
      </w:r>
    </w:p>
    <w:p w14:paraId="2F9CCC30">
      <w:pPr>
        <w:pStyle w:val="6"/>
        <w:spacing w:before="136"/>
        <w:ind w:left="141"/>
      </w:pPr>
      <w:r>
        <w:t>System.out.println("Receiver:</w:t>
      </w:r>
      <w:r>
        <w:rPr>
          <w:spacing w:val="-4"/>
        </w:rPr>
        <w:t xml:space="preserve"> </w:t>
      </w:r>
      <w:r>
        <w:t>Received</w:t>
      </w:r>
      <w:r>
        <w:rPr>
          <w:spacing w:val="-1"/>
        </w:rPr>
        <w:t xml:space="preserve"> </w:t>
      </w:r>
      <w:r>
        <w:t>packet with</w:t>
      </w:r>
      <w:r>
        <w:rPr>
          <w:spacing w:val="-2"/>
        </w:rPr>
        <w:t xml:space="preserve"> </w:t>
      </w:r>
      <w:r>
        <w:t>sequence</w:t>
      </w:r>
      <w:r>
        <w:rPr>
          <w:spacing w:val="-2"/>
        </w:rPr>
        <w:t xml:space="preserve"> </w:t>
      </w:r>
      <w:r>
        <w:t>number</w:t>
      </w:r>
      <w:r>
        <w:rPr>
          <w:spacing w:val="-2"/>
        </w:rPr>
        <w:t xml:space="preserve"> </w:t>
      </w:r>
      <w:r>
        <w:t>"</w:t>
      </w:r>
      <w:r>
        <w:rPr>
          <w:spacing w:val="-1"/>
        </w:rPr>
        <w:t xml:space="preserve"> </w:t>
      </w:r>
      <w:r>
        <w:t>+</w:t>
      </w:r>
      <w:r>
        <w:rPr>
          <w:spacing w:val="-3"/>
        </w:rPr>
        <w:t xml:space="preserve"> </w:t>
      </w:r>
      <w:r>
        <w:rPr>
          <w:spacing w:val="-2"/>
        </w:rPr>
        <w:t>packet);</w:t>
      </w:r>
    </w:p>
    <w:p w14:paraId="411F8B22">
      <w:pPr>
        <w:spacing w:before="140"/>
        <w:ind w:left="141" w:right="0" w:firstLine="0"/>
        <w:jc w:val="left"/>
        <w:rPr>
          <w:sz w:val="24"/>
        </w:rPr>
      </w:pPr>
      <w:r>
        <w:rPr>
          <w:spacing w:val="-10"/>
          <w:sz w:val="24"/>
        </w:rPr>
        <w:t>}</w:t>
      </w:r>
    </w:p>
    <w:p w14:paraId="15B9CDB6">
      <w:pPr>
        <w:pStyle w:val="6"/>
        <w:spacing w:before="136" w:line="360" w:lineRule="auto"/>
        <w:ind w:left="141" w:right="4706"/>
      </w:pPr>
      <w:r>
        <w:t>public</w:t>
      </w:r>
      <w:r>
        <w:rPr>
          <w:spacing w:val="-9"/>
        </w:rPr>
        <w:t xml:space="preserve"> </w:t>
      </w:r>
      <w:r>
        <w:t>void</w:t>
      </w:r>
      <w:r>
        <w:rPr>
          <w:spacing w:val="-8"/>
        </w:rPr>
        <w:t xml:space="preserve"> </w:t>
      </w:r>
      <w:r>
        <w:t>acknowledge(Queue&lt;Integer&gt;</w:t>
      </w:r>
      <w:r>
        <w:rPr>
          <w:spacing w:val="-8"/>
        </w:rPr>
        <w:t xml:space="preserve"> </w:t>
      </w:r>
      <w:r>
        <w:t>window)</w:t>
      </w:r>
      <w:r>
        <w:rPr>
          <w:spacing w:val="-10"/>
        </w:rPr>
        <w:t xml:space="preserve"> </w:t>
      </w:r>
      <w:r>
        <w:t>{ for (Integer seqNum : window) {</w:t>
      </w:r>
    </w:p>
    <w:p w14:paraId="3BEEFF5C">
      <w:pPr>
        <w:pStyle w:val="6"/>
        <w:spacing w:before="1"/>
        <w:ind w:left="141"/>
      </w:pPr>
      <w:r>
        <w:t>System.out.println("Receiver:</w:t>
      </w:r>
      <w:r>
        <w:rPr>
          <w:spacing w:val="-1"/>
        </w:rPr>
        <w:t xml:space="preserve"> </w:t>
      </w:r>
      <w:r>
        <w:t>Acknowledging</w:t>
      </w:r>
      <w:r>
        <w:rPr>
          <w:spacing w:val="-1"/>
        </w:rPr>
        <w:t xml:space="preserve"> </w:t>
      </w:r>
      <w:r>
        <w:t>packet</w:t>
      </w:r>
      <w:r>
        <w:rPr>
          <w:spacing w:val="-1"/>
        </w:rPr>
        <w:t xml:space="preserve"> </w:t>
      </w:r>
      <w:r>
        <w:t>with</w:t>
      </w:r>
      <w:r>
        <w:rPr>
          <w:spacing w:val="-1"/>
        </w:rPr>
        <w:t xml:space="preserve"> </w:t>
      </w:r>
      <w:r>
        <w:t>sequence</w:t>
      </w:r>
      <w:r>
        <w:rPr>
          <w:spacing w:val="-1"/>
        </w:rPr>
        <w:t xml:space="preserve"> </w:t>
      </w:r>
      <w:r>
        <w:t>number</w:t>
      </w:r>
      <w:r>
        <w:rPr>
          <w:spacing w:val="-1"/>
        </w:rPr>
        <w:t xml:space="preserve"> </w:t>
      </w:r>
      <w:r>
        <w:t>"</w:t>
      </w:r>
      <w:r>
        <w:rPr>
          <w:spacing w:val="-1"/>
        </w:rPr>
        <w:t xml:space="preserve"> </w:t>
      </w:r>
      <w:r>
        <w:t>+</w:t>
      </w:r>
      <w:r>
        <w:rPr>
          <w:spacing w:val="-2"/>
        </w:rPr>
        <w:t xml:space="preserve"> seqNum);</w:t>
      </w:r>
    </w:p>
    <w:p w14:paraId="3FE1A7D9">
      <w:pPr>
        <w:spacing w:before="139"/>
        <w:ind w:left="141" w:right="0" w:firstLine="0"/>
        <w:jc w:val="left"/>
        <w:rPr>
          <w:sz w:val="24"/>
        </w:rPr>
      </w:pPr>
      <w:r>
        <w:rPr>
          <w:spacing w:val="-10"/>
          <w:sz w:val="24"/>
        </w:rPr>
        <w:t>}</w:t>
      </w:r>
    </w:p>
    <w:p w14:paraId="03E4D69E">
      <w:pPr>
        <w:spacing w:before="137"/>
        <w:ind w:left="141" w:right="0" w:firstLine="0"/>
        <w:jc w:val="left"/>
        <w:rPr>
          <w:sz w:val="24"/>
        </w:rPr>
      </w:pPr>
      <w:r>
        <w:rPr>
          <w:spacing w:val="-10"/>
          <w:sz w:val="24"/>
        </w:rPr>
        <w:t>}</w:t>
      </w:r>
    </w:p>
    <w:p w14:paraId="09D952AC">
      <w:pPr>
        <w:spacing w:before="139"/>
        <w:ind w:left="141" w:right="0" w:firstLine="0"/>
        <w:jc w:val="left"/>
        <w:rPr>
          <w:sz w:val="24"/>
        </w:rPr>
      </w:pPr>
      <w:r>
        <w:rPr>
          <w:spacing w:val="-10"/>
          <w:sz w:val="24"/>
        </w:rPr>
        <w:t>}</w:t>
      </w:r>
    </w:p>
    <w:p w14:paraId="3F9C3E6D">
      <w:pPr>
        <w:pStyle w:val="2"/>
        <w:spacing w:before="137"/>
      </w:pPr>
      <w:r>
        <w:rPr>
          <w:spacing w:val="-2"/>
        </w:rPr>
        <w:t>Main.java</w:t>
      </w:r>
    </w:p>
    <w:p w14:paraId="36BDD0E7">
      <w:pPr>
        <w:pStyle w:val="6"/>
        <w:spacing w:before="139" w:line="360" w:lineRule="auto"/>
        <w:ind w:left="141" w:right="7414"/>
      </w:pPr>
      <w:r>
        <w:t>import</w:t>
      </w:r>
      <w:r>
        <w:rPr>
          <w:spacing w:val="-15"/>
        </w:rPr>
        <w:t xml:space="preserve"> </w:t>
      </w:r>
      <w:r>
        <w:t>java.util.Scanner; public class Main {</w:t>
      </w:r>
    </w:p>
    <w:p w14:paraId="669D6D4F">
      <w:pPr>
        <w:pStyle w:val="6"/>
        <w:spacing w:line="360" w:lineRule="auto"/>
        <w:ind w:left="141" w:right="5801"/>
      </w:pPr>
      <w:r>
        <w:t>public static void main(String[] args) { Scanner scanner = new Scanner(System.in); System.out.print("Enter</w:t>
      </w:r>
      <w:r>
        <w:rPr>
          <w:spacing w:val="-9"/>
        </w:rPr>
        <w:t xml:space="preserve"> </w:t>
      </w:r>
      <w:r>
        <w:t>the</w:t>
      </w:r>
      <w:r>
        <w:rPr>
          <w:spacing w:val="-8"/>
        </w:rPr>
        <w:t xml:space="preserve"> </w:t>
      </w:r>
      <w:r>
        <w:t>window</w:t>
      </w:r>
      <w:r>
        <w:rPr>
          <w:spacing w:val="-8"/>
        </w:rPr>
        <w:t xml:space="preserve"> </w:t>
      </w:r>
      <w:r>
        <w:t>size:</w:t>
      </w:r>
      <w:r>
        <w:rPr>
          <w:spacing w:val="-8"/>
        </w:rPr>
        <w:t xml:space="preserve"> </w:t>
      </w:r>
      <w:r>
        <w:t>"); int windowSize = scanner.nextInt();</w:t>
      </w:r>
    </w:p>
    <w:p w14:paraId="72A20261">
      <w:pPr>
        <w:pStyle w:val="6"/>
        <w:spacing w:before="80" w:line="360" w:lineRule="auto"/>
        <w:ind w:left="240" w:leftChars="109" w:right="4706" w:firstLine="0" w:firstLineChars="0"/>
      </w:pPr>
      <w:r>
        <w:t>System.out.print("Enter</w:t>
      </w:r>
      <w:r>
        <w:rPr>
          <w:spacing w:val="-6"/>
        </w:rPr>
        <w:t xml:space="preserve"> </w:t>
      </w:r>
      <w:r>
        <w:t>the</w:t>
      </w:r>
      <w:r>
        <w:rPr>
          <w:spacing w:val="-4"/>
        </w:rPr>
        <w:t xml:space="preserve"> </w:t>
      </w:r>
      <w:r>
        <w:t>total</w:t>
      </w:r>
      <w:r>
        <w:rPr>
          <w:spacing w:val="-4"/>
        </w:rPr>
        <w:t xml:space="preserve"> </w:t>
      </w:r>
      <w:r>
        <w:t>number</w:t>
      </w:r>
      <w:r>
        <w:rPr>
          <w:spacing w:val="-6"/>
        </w:rPr>
        <w:t xml:space="preserve"> </w:t>
      </w:r>
      <w:r>
        <w:t>of</w:t>
      </w:r>
      <w:r>
        <w:rPr>
          <w:spacing w:val="-4"/>
        </w:rPr>
        <w:t xml:space="preserve"> </w:t>
      </w:r>
      <w:r>
        <w:t>packets:</w:t>
      </w:r>
      <w:r>
        <w:rPr>
          <w:spacing w:val="-4"/>
        </w:rPr>
        <w:t xml:space="preserve"> </w:t>
      </w:r>
      <w:r>
        <w:t>"); int totalPackets = scanner.nextInt();</w:t>
      </w:r>
    </w:p>
    <w:p w14:paraId="4D13D069">
      <w:pPr>
        <w:pStyle w:val="6"/>
        <w:spacing w:line="360" w:lineRule="auto"/>
        <w:ind w:left="141" w:right="4301"/>
      </w:pPr>
      <w:r>
        <w:t>Sender</w:t>
      </w:r>
      <w:r>
        <w:rPr>
          <w:spacing w:val="-6"/>
        </w:rPr>
        <w:t xml:space="preserve"> </w:t>
      </w:r>
      <w:r>
        <w:t>sender</w:t>
      </w:r>
      <w:r>
        <w:rPr>
          <w:spacing w:val="-6"/>
        </w:rPr>
        <w:t xml:space="preserve"> </w:t>
      </w:r>
      <w:r>
        <w:t>=</w:t>
      </w:r>
      <w:r>
        <w:rPr>
          <w:spacing w:val="-8"/>
        </w:rPr>
        <w:t xml:space="preserve"> </w:t>
      </w:r>
      <w:r>
        <w:t>new</w:t>
      </w:r>
      <w:r>
        <w:rPr>
          <w:spacing w:val="-6"/>
        </w:rPr>
        <w:t xml:space="preserve"> </w:t>
      </w:r>
      <w:r>
        <w:t>Sender1(windowSize,</w:t>
      </w:r>
      <w:r>
        <w:rPr>
          <w:spacing w:val="-6"/>
        </w:rPr>
        <w:t xml:space="preserve"> </w:t>
      </w:r>
      <w:r>
        <w:t xml:space="preserve">totalPackets); Receiver receiver = new Receiver1(); </w:t>
      </w:r>
      <w:r>
        <w:rPr>
          <w:spacing w:val="-2"/>
        </w:rPr>
        <w:t>sender.startTransmission(receiver);</w:t>
      </w:r>
    </w:p>
    <w:p w14:paraId="737C024F">
      <w:pPr>
        <w:pStyle w:val="6"/>
        <w:spacing w:before="1"/>
        <w:ind w:left="141"/>
      </w:pPr>
      <w:r>
        <w:rPr>
          <w:spacing w:val="-2"/>
        </w:rPr>
        <w:t>scanner.close();</w:t>
      </w:r>
    </w:p>
    <w:p w14:paraId="05173B92">
      <w:pPr>
        <w:spacing w:before="137"/>
        <w:ind w:left="141" w:right="0" w:firstLine="0"/>
        <w:jc w:val="left"/>
        <w:rPr>
          <w:sz w:val="24"/>
        </w:rPr>
      </w:pPr>
      <w:r>
        <w:rPr>
          <w:spacing w:val="-10"/>
          <w:sz w:val="24"/>
        </w:rPr>
        <w:t>}</w:t>
      </w:r>
    </w:p>
    <w:p w14:paraId="5F2A11BB">
      <w:pPr>
        <w:spacing w:before="139"/>
        <w:ind w:left="141" w:right="0" w:firstLine="0"/>
        <w:jc w:val="left"/>
        <w:rPr>
          <w:sz w:val="24"/>
        </w:rPr>
      </w:pPr>
      <w:r>
        <w:rPr>
          <w:spacing w:val="-10"/>
          <w:sz w:val="24"/>
        </w:rPr>
        <w:t>}</w:t>
      </w:r>
    </w:p>
    <w:p w14:paraId="621216A7">
      <w:pPr>
        <w:pStyle w:val="6"/>
        <w:spacing w:before="137"/>
        <w:ind w:left="141"/>
      </w:pPr>
      <w:r>
        <w:t xml:space="preserve">Output </w:t>
      </w:r>
      <w:r>
        <w:rPr>
          <w:spacing w:val="-10"/>
        </w:rPr>
        <w:t>:</w:t>
      </w:r>
    </w:p>
    <w:p w14:paraId="19602B02">
      <w:pPr>
        <w:pStyle w:val="6"/>
        <w:spacing w:before="1"/>
        <w:rPr>
          <w:sz w:val="10"/>
        </w:rPr>
      </w:pPr>
      <w:r>
        <w:rPr>
          <w:sz w:val="10"/>
        </w:rPr>
        <w:drawing>
          <wp:anchor distT="0" distB="0" distL="0" distR="0" simplePos="0" relativeHeight="251662336" behindDoc="1" locked="0" layoutInCell="1" allowOverlap="1">
            <wp:simplePos x="0" y="0"/>
            <wp:positionH relativeFrom="page">
              <wp:posOffset>719455</wp:posOffset>
            </wp:positionH>
            <wp:positionV relativeFrom="paragraph">
              <wp:posOffset>88900</wp:posOffset>
            </wp:positionV>
            <wp:extent cx="6346190" cy="3400425"/>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6346497" cy="3400425"/>
                    </a:xfrm>
                    <a:prstGeom prst="rect">
                      <a:avLst/>
                    </a:prstGeom>
                  </pic:spPr>
                </pic:pic>
              </a:graphicData>
            </a:graphic>
          </wp:anchor>
        </w:drawing>
      </w:r>
    </w:p>
    <w:p w14:paraId="02A8E3D6">
      <w:pPr>
        <w:pStyle w:val="6"/>
      </w:pPr>
    </w:p>
    <w:p w14:paraId="538CBAD5">
      <w:pPr>
        <w:pStyle w:val="6"/>
      </w:pPr>
    </w:p>
    <w:p w14:paraId="3A8FD300">
      <w:pPr>
        <w:pStyle w:val="6"/>
      </w:pPr>
    </w:p>
    <w:p w14:paraId="51E3DFDD">
      <w:pPr>
        <w:pStyle w:val="6"/>
      </w:pPr>
    </w:p>
    <w:p w14:paraId="1965F4A6">
      <w:pPr>
        <w:pStyle w:val="6"/>
      </w:pPr>
    </w:p>
    <w:p w14:paraId="2CF5324E">
      <w:pPr>
        <w:pStyle w:val="6"/>
      </w:pPr>
    </w:p>
    <w:p w14:paraId="6D0A492B">
      <w:pPr>
        <w:pStyle w:val="6"/>
      </w:pPr>
    </w:p>
    <w:p w14:paraId="00DA4FE2">
      <w:pPr>
        <w:pStyle w:val="6"/>
      </w:pPr>
    </w:p>
    <w:p w14:paraId="6CC1D821">
      <w:pPr>
        <w:pStyle w:val="6"/>
      </w:pPr>
    </w:p>
    <w:p w14:paraId="1BF09911">
      <w:pPr>
        <w:pStyle w:val="6"/>
      </w:pPr>
    </w:p>
    <w:p w14:paraId="51F27491">
      <w:pPr>
        <w:pStyle w:val="6"/>
      </w:pPr>
    </w:p>
    <w:p w14:paraId="7C44F22B">
      <w:pPr>
        <w:pStyle w:val="6"/>
      </w:pPr>
    </w:p>
    <w:p w14:paraId="4B5F5504">
      <w:pPr>
        <w:pStyle w:val="6"/>
        <w:spacing w:before="261"/>
      </w:pPr>
    </w:p>
    <w:p w14:paraId="5497E185">
      <w:pPr>
        <w:pStyle w:val="6"/>
        <w:ind w:left="141"/>
      </w:pPr>
      <w:r>
        <w:t>Result</w:t>
      </w:r>
      <w:r>
        <w:rPr>
          <w:spacing w:val="-1"/>
        </w:rPr>
        <w:t xml:space="preserve"> </w:t>
      </w:r>
      <w:r>
        <w:rPr>
          <w:spacing w:val="-5"/>
        </w:rPr>
        <w:t>:-</w:t>
      </w:r>
    </w:p>
    <w:p w14:paraId="27605963">
      <w:pPr>
        <w:pStyle w:val="6"/>
        <w:spacing w:before="137"/>
        <w:ind w:left="141"/>
      </w:pPr>
      <w:r>
        <w:t>Thus,</w:t>
      </w:r>
      <w:r>
        <w:rPr>
          <w:spacing w:val="-1"/>
        </w:rPr>
        <w:t xml:space="preserve"> </w:t>
      </w:r>
      <w:r>
        <w:t>the</w:t>
      </w:r>
      <w:r>
        <w:rPr>
          <w:spacing w:val="-1"/>
        </w:rPr>
        <w:t xml:space="preserve"> </w:t>
      </w:r>
      <w:r>
        <w:t>program for</w:t>
      </w:r>
      <w:r>
        <w:rPr>
          <w:spacing w:val="-1"/>
        </w:rPr>
        <w:t xml:space="preserve"> </w:t>
      </w:r>
      <w:r>
        <w:t>sliding</w:t>
      </w:r>
      <w:r>
        <w:rPr>
          <w:spacing w:val="-1"/>
        </w:rPr>
        <w:t xml:space="preserve"> </w:t>
      </w:r>
      <w:r>
        <w:t>window protocol</w:t>
      </w:r>
      <w:r>
        <w:rPr>
          <w:spacing w:val="-1"/>
        </w:rPr>
        <w:t xml:space="preserve"> </w:t>
      </w:r>
      <w:r>
        <w:t>was</w:t>
      </w:r>
      <w:r>
        <w:rPr>
          <w:spacing w:val="-1"/>
        </w:rPr>
        <w:t xml:space="preserve"> </w:t>
      </w:r>
      <w:r>
        <w:t>implemented and</w:t>
      </w:r>
      <w:r>
        <w:rPr>
          <w:spacing w:val="-1"/>
        </w:rPr>
        <w:t xml:space="preserve"> </w:t>
      </w:r>
      <w:r>
        <w:t xml:space="preserve">executed </w:t>
      </w:r>
      <w:r>
        <w:rPr>
          <w:spacing w:val="-2"/>
        </w:rPr>
        <w:t>successfully.</w:t>
      </w:r>
    </w:p>
    <w:p w14:paraId="07353E05">
      <w:pPr>
        <w:pStyle w:val="6"/>
        <w:rPr>
          <w:sz w:val="20"/>
        </w:rPr>
      </w:pPr>
    </w:p>
    <w:p w14:paraId="1848BB65">
      <w:pPr>
        <w:pStyle w:val="6"/>
        <w:spacing w:before="68"/>
        <w:rPr>
          <w:sz w:val="20"/>
        </w:rPr>
      </w:pPr>
    </w:p>
    <w:p w14:paraId="4F6932D0">
      <w:pPr>
        <w:pStyle w:val="6"/>
        <w:spacing w:before="68"/>
        <w:rPr>
          <w:sz w:val="20"/>
        </w:rPr>
      </w:pPr>
    </w:p>
    <w:p w14:paraId="59743890">
      <w:pPr>
        <w:pStyle w:val="6"/>
        <w:spacing w:before="68"/>
        <w:rPr>
          <w:sz w:val="20"/>
        </w:rPr>
      </w:pPr>
    </w:p>
    <w:tbl>
      <w:tblPr>
        <w:tblStyle w:val="5"/>
        <w:tblpPr w:leftFromText="180" w:rightFromText="180" w:vertAnchor="page" w:horzAnchor="page" w:tblpX="1252" w:tblpY="1064"/>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40"/>
        <w:gridCol w:w="7335"/>
      </w:tblGrid>
      <w:tr w14:paraId="3FEAAE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1840" w:type="dxa"/>
          </w:tcPr>
          <w:p w14:paraId="50C51FBC">
            <w:pPr>
              <w:pStyle w:val="10"/>
              <w:rPr>
                <w:b/>
                <w:sz w:val="22"/>
              </w:rPr>
            </w:pPr>
            <w:r>
              <w:rPr>
                <w:b/>
                <w:sz w:val="22"/>
              </w:rPr>
              <w:t>Ex.</w:t>
            </w:r>
            <w:r>
              <w:rPr>
                <w:b/>
                <w:spacing w:val="4"/>
                <w:sz w:val="22"/>
              </w:rPr>
              <w:t xml:space="preserve"> </w:t>
            </w:r>
            <w:r>
              <w:rPr>
                <w:b/>
                <w:sz w:val="22"/>
              </w:rPr>
              <w:t>No</w:t>
            </w:r>
            <w:r>
              <w:rPr>
                <w:b/>
                <w:spacing w:val="5"/>
                <w:sz w:val="22"/>
              </w:rPr>
              <w:t xml:space="preserve"> </w:t>
            </w:r>
            <w:r>
              <w:rPr>
                <w:b/>
                <w:sz w:val="22"/>
              </w:rPr>
              <w:t>:</w:t>
            </w:r>
            <w:r>
              <w:rPr>
                <w:b/>
                <w:spacing w:val="60"/>
                <w:sz w:val="22"/>
              </w:rPr>
              <w:t xml:space="preserve"> </w:t>
            </w:r>
            <w:r>
              <w:rPr>
                <w:b/>
                <w:spacing w:val="-10"/>
                <w:sz w:val="22"/>
              </w:rPr>
              <w:t>3</w:t>
            </w:r>
          </w:p>
        </w:tc>
        <w:tc>
          <w:tcPr>
            <w:tcW w:w="7335" w:type="dxa"/>
            <w:vMerge w:val="restart"/>
          </w:tcPr>
          <w:p w14:paraId="1E519E20">
            <w:pPr>
              <w:pStyle w:val="10"/>
              <w:spacing w:before="6" w:line="244" w:lineRule="auto"/>
              <w:ind w:left="549" w:right="565" w:firstLine="75"/>
              <w:rPr>
                <w:b/>
                <w:sz w:val="22"/>
              </w:rPr>
            </w:pPr>
            <w:r>
              <w:rPr>
                <w:b/>
                <w:sz w:val="22"/>
              </w:rPr>
              <w:t>IMPLEMENT SUBNETTING TECHNIQUES TO OPTIMIZE NETWORK</w:t>
            </w:r>
            <w:r>
              <w:rPr>
                <w:b/>
                <w:spacing w:val="1"/>
                <w:sz w:val="22"/>
              </w:rPr>
              <w:t xml:space="preserve"> </w:t>
            </w:r>
            <w:r>
              <w:rPr>
                <w:b/>
                <w:sz w:val="22"/>
              </w:rPr>
              <w:t>ADDRESSING</w:t>
            </w:r>
            <w:r>
              <w:rPr>
                <w:b/>
                <w:spacing w:val="1"/>
                <w:sz w:val="22"/>
              </w:rPr>
              <w:t xml:space="preserve"> </w:t>
            </w:r>
            <w:r>
              <w:rPr>
                <w:b/>
                <w:sz w:val="22"/>
              </w:rPr>
              <w:t>USING</w:t>
            </w:r>
            <w:r>
              <w:rPr>
                <w:b/>
                <w:spacing w:val="3"/>
                <w:sz w:val="22"/>
              </w:rPr>
              <w:t xml:space="preserve"> </w:t>
            </w:r>
            <w:r>
              <w:rPr>
                <w:b/>
                <w:sz w:val="22"/>
              </w:rPr>
              <w:t>CISCO</w:t>
            </w:r>
            <w:r>
              <w:rPr>
                <w:b/>
                <w:spacing w:val="6"/>
                <w:sz w:val="22"/>
              </w:rPr>
              <w:t xml:space="preserve"> </w:t>
            </w:r>
            <w:r>
              <w:rPr>
                <w:b/>
                <w:sz w:val="22"/>
              </w:rPr>
              <w:t>PACKET</w:t>
            </w:r>
            <w:r>
              <w:rPr>
                <w:b/>
                <w:spacing w:val="2"/>
                <w:sz w:val="22"/>
              </w:rPr>
              <w:t xml:space="preserve"> </w:t>
            </w:r>
            <w:r>
              <w:rPr>
                <w:b/>
                <w:spacing w:val="-2"/>
                <w:sz w:val="22"/>
              </w:rPr>
              <w:t>TRACER</w:t>
            </w:r>
          </w:p>
        </w:tc>
      </w:tr>
      <w:tr w14:paraId="48F23B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1840" w:type="dxa"/>
          </w:tcPr>
          <w:p w14:paraId="0DFF0B0C">
            <w:pPr>
              <w:pStyle w:val="10"/>
              <w:rPr>
                <w:b/>
                <w:sz w:val="22"/>
              </w:rPr>
            </w:pPr>
            <w:r>
              <w:rPr>
                <w:b/>
                <w:sz w:val="22"/>
              </w:rPr>
              <w:t xml:space="preserve">Date </w:t>
            </w:r>
            <w:r>
              <w:rPr>
                <w:b/>
                <w:spacing w:val="-10"/>
                <w:sz w:val="22"/>
              </w:rPr>
              <w:t>:</w:t>
            </w:r>
          </w:p>
        </w:tc>
        <w:tc>
          <w:tcPr>
            <w:tcW w:w="7335" w:type="dxa"/>
            <w:vMerge w:val="continue"/>
            <w:tcBorders>
              <w:top w:val="nil"/>
            </w:tcBorders>
          </w:tcPr>
          <w:p w14:paraId="36CF297F">
            <w:pPr>
              <w:rPr>
                <w:sz w:val="2"/>
                <w:szCs w:val="2"/>
              </w:rPr>
            </w:pPr>
          </w:p>
        </w:tc>
      </w:tr>
    </w:tbl>
    <w:p w14:paraId="7B22E8C9">
      <w:pPr>
        <w:pStyle w:val="6"/>
        <w:spacing w:before="100"/>
        <w:rPr>
          <w:sz w:val="20"/>
        </w:rPr>
      </w:pPr>
    </w:p>
    <w:p w14:paraId="291B6265">
      <w:pPr>
        <w:pStyle w:val="6"/>
        <w:spacing w:before="199"/>
      </w:pPr>
      <w:bookmarkStart w:id="0" w:name="Aim :-"/>
      <w:bookmarkEnd w:id="0"/>
    </w:p>
    <w:p w14:paraId="73686219">
      <w:pPr>
        <w:pStyle w:val="2"/>
        <w:spacing w:before="1"/>
        <w:ind w:left="11"/>
      </w:pPr>
      <w:bookmarkStart w:id="1" w:name="Implementing an IP Addressing and Subnet"/>
      <w:bookmarkEnd w:id="1"/>
    </w:p>
    <w:p w14:paraId="427C6A6E">
      <w:pPr>
        <w:pStyle w:val="2"/>
        <w:spacing w:before="1"/>
        <w:ind w:left="11"/>
      </w:pPr>
    </w:p>
    <w:p w14:paraId="11A4CDD2">
      <w:pPr>
        <w:pStyle w:val="2"/>
        <w:spacing w:before="1"/>
        <w:ind w:left="11"/>
      </w:pPr>
      <w:r>
        <w:t>Aim</w:t>
      </w:r>
      <w:r>
        <w:rPr>
          <w:spacing w:val="8"/>
        </w:rPr>
        <w:t xml:space="preserve"> </w:t>
      </w:r>
      <w:r>
        <w:rPr>
          <w:spacing w:val="-5"/>
        </w:rPr>
        <w:t>:-</w:t>
      </w:r>
    </w:p>
    <w:p w14:paraId="092E2190">
      <w:pPr>
        <w:pStyle w:val="6"/>
        <w:spacing w:before="198"/>
        <w:ind w:left="557"/>
      </w:pPr>
      <w:r>
        <w:t>To</w:t>
      </w:r>
      <w:r>
        <w:rPr>
          <w:spacing w:val="-1"/>
        </w:rPr>
        <w:t xml:space="preserve"> </w:t>
      </w:r>
      <w:r>
        <w:t>implement</w:t>
      </w:r>
      <w:r>
        <w:rPr>
          <w:spacing w:val="4"/>
        </w:rPr>
        <w:t xml:space="preserve"> </w:t>
      </w:r>
      <w:r>
        <w:t>subnetting</w:t>
      </w:r>
      <w:r>
        <w:rPr>
          <w:spacing w:val="11"/>
        </w:rPr>
        <w:t xml:space="preserve"> </w:t>
      </w:r>
      <w:r>
        <w:t>and</w:t>
      </w:r>
      <w:r>
        <w:rPr>
          <w:spacing w:val="4"/>
        </w:rPr>
        <w:t xml:space="preserve"> </w:t>
      </w:r>
      <w:r>
        <w:t>find</w:t>
      </w:r>
      <w:r>
        <w:rPr>
          <w:spacing w:val="9"/>
        </w:rPr>
        <w:t xml:space="preserve"> </w:t>
      </w:r>
      <w:r>
        <w:t>the</w:t>
      </w:r>
      <w:r>
        <w:rPr>
          <w:spacing w:val="3"/>
        </w:rPr>
        <w:t xml:space="preserve"> </w:t>
      </w:r>
      <w:r>
        <w:t>subnet</w:t>
      </w:r>
      <w:r>
        <w:rPr>
          <w:spacing w:val="9"/>
        </w:rPr>
        <w:t xml:space="preserve"> </w:t>
      </w:r>
      <w:r>
        <w:t>masks</w:t>
      </w:r>
      <w:r>
        <w:rPr>
          <w:spacing w:val="12"/>
        </w:rPr>
        <w:t xml:space="preserve"> </w:t>
      </w:r>
      <w:r>
        <w:t>using</w:t>
      </w:r>
      <w:r>
        <w:rPr>
          <w:spacing w:val="9"/>
        </w:rPr>
        <w:t xml:space="preserve"> </w:t>
      </w:r>
      <w:r>
        <w:t>Cisco</w:t>
      </w:r>
      <w:r>
        <w:rPr>
          <w:spacing w:val="5"/>
        </w:rPr>
        <w:t xml:space="preserve"> </w:t>
      </w:r>
      <w:r>
        <w:t>Packet</w:t>
      </w:r>
      <w:r>
        <w:rPr>
          <w:spacing w:val="3"/>
        </w:rPr>
        <w:t xml:space="preserve"> </w:t>
      </w:r>
      <w:r>
        <w:rPr>
          <w:spacing w:val="-2"/>
        </w:rPr>
        <w:t>Tracer.</w:t>
      </w:r>
    </w:p>
    <w:p w14:paraId="00B10519">
      <w:pPr>
        <w:pStyle w:val="2"/>
        <w:spacing w:before="194" w:line="424" w:lineRule="auto"/>
        <w:ind w:left="11" w:right="4009"/>
      </w:pPr>
      <w:r>
        <w:t>Implementing an IP</w:t>
      </w:r>
      <w:r>
        <w:rPr>
          <w:spacing w:val="-12"/>
        </w:rPr>
        <w:t xml:space="preserve"> </w:t>
      </w:r>
      <w:r>
        <w:t>Addressing and</w:t>
      </w:r>
      <w:r>
        <w:rPr>
          <w:spacing w:val="-1"/>
        </w:rPr>
        <w:t xml:space="preserve"> </w:t>
      </w:r>
      <w:r>
        <w:t>Subnetting Topology Diagram :-</w:t>
      </w:r>
    </w:p>
    <w:p w14:paraId="369E5D7A">
      <w:pPr>
        <w:pStyle w:val="6"/>
        <w:spacing w:before="1"/>
        <w:rPr>
          <w:b/>
          <w:sz w:val="10"/>
        </w:rPr>
      </w:pPr>
      <w:r>
        <w:rPr>
          <w:b/>
          <w:sz w:val="10"/>
        </w:rPr>
        <w:drawing>
          <wp:anchor distT="0" distB="0" distL="0" distR="0" simplePos="0" relativeHeight="251665408" behindDoc="1" locked="0" layoutInCell="1" allowOverlap="1">
            <wp:simplePos x="0" y="0"/>
            <wp:positionH relativeFrom="page">
              <wp:posOffset>1449705</wp:posOffset>
            </wp:positionH>
            <wp:positionV relativeFrom="paragraph">
              <wp:posOffset>14605</wp:posOffset>
            </wp:positionV>
            <wp:extent cx="5028565" cy="2369820"/>
            <wp:effectExtent l="0" t="0" r="635" b="7620"/>
            <wp:wrapTopAndBottom/>
            <wp:docPr id="10" name="Image 6"/>
            <wp:cNvGraphicFramePr/>
            <a:graphic xmlns:a="http://schemas.openxmlformats.org/drawingml/2006/main">
              <a:graphicData uri="http://schemas.openxmlformats.org/drawingml/2006/picture">
                <pic:pic xmlns:pic="http://schemas.openxmlformats.org/drawingml/2006/picture">
                  <pic:nvPicPr>
                    <pic:cNvPr id="10" name="Image 6"/>
                    <pic:cNvPicPr/>
                  </pic:nvPicPr>
                  <pic:blipFill>
                    <a:blip r:embed="rId15" cstate="print"/>
                    <a:stretch>
                      <a:fillRect/>
                    </a:stretch>
                  </pic:blipFill>
                  <pic:spPr>
                    <a:xfrm>
                      <a:off x="0" y="0"/>
                      <a:ext cx="5028565" cy="2370010"/>
                    </a:xfrm>
                    <a:prstGeom prst="rect">
                      <a:avLst/>
                    </a:prstGeom>
                  </pic:spPr>
                </pic:pic>
              </a:graphicData>
            </a:graphic>
          </wp:anchor>
        </w:drawing>
      </w:r>
    </w:p>
    <w:p w14:paraId="689477EC">
      <w:pPr>
        <w:pStyle w:val="6"/>
        <w:spacing w:before="159"/>
        <w:rPr>
          <w:b/>
        </w:rPr>
      </w:pPr>
    </w:p>
    <w:p w14:paraId="52CE7EBE">
      <w:pPr>
        <w:spacing w:before="0"/>
        <w:ind w:left="274" w:right="0" w:firstLine="0"/>
        <w:jc w:val="both"/>
        <w:rPr>
          <w:b/>
          <w:sz w:val="22"/>
        </w:rPr>
      </w:pPr>
      <w:r>
        <w:rPr>
          <w:b/>
          <w:sz w:val="22"/>
        </w:rPr>
        <w:t>OBJECTIVES</w:t>
      </w:r>
      <w:r>
        <w:rPr>
          <w:b/>
          <w:spacing w:val="32"/>
          <w:sz w:val="22"/>
        </w:rPr>
        <w:t xml:space="preserve"> </w:t>
      </w:r>
      <w:r>
        <w:rPr>
          <w:b/>
          <w:spacing w:val="-5"/>
          <w:sz w:val="22"/>
        </w:rPr>
        <w:t>:-</w:t>
      </w:r>
    </w:p>
    <w:p w14:paraId="175257C2">
      <w:pPr>
        <w:pStyle w:val="9"/>
        <w:numPr>
          <w:ilvl w:val="0"/>
          <w:numId w:val="1"/>
        </w:numPr>
        <w:tabs>
          <w:tab w:val="left" w:pos="952"/>
        </w:tabs>
        <w:spacing w:before="194" w:after="0" w:line="240" w:lineRule="auto"/>
        <w:ind w:left="952" w:right="0" w:hanging="338"/>
        <w:jc w:val="left"/>
        <w:rPr>
          <w:sz w:val="22"/>
        </w:rPr>
      </w:pPr>
      <w:r>
        <w:rPr>
          <w:sz w:val="22"/>
        </w:rPr>
        <w:t>Subnet</w:t>
      </w:r>
      <w:r>
        <w:rPr>
          <w:spacing w:val="7"/>
          <w:sz w:val="22"/>
        </w:rPr>
        <w:t xml:space="preserve"> </w:t>
      </w:r>
      <w:r>
        <w:rPr>
          <w:sz w:val="22"/>
        </w:rPr>
        <w:t>an</w:t>
      </w:r>
      <w:r>
        <w:rPr>
          <w:spacing w:val="9"/>
          <w:sz w:val="22"/>
        </w:rPr>
        <w:t xml:space="preserve"> </w:t>
      </w:r>
      <w:r>
        <w:rPr>
          <w:sz w:val="22"/>
        </w:rPr>
        <w:t>address</w:t>
      </w:r>
      <w:r>
        <w:rPr>
          <w:spacing w:val="5"/>
          <w:sz w:val="22"/>
        </w:rPr>
        <w:t xml:space="preserve"> </w:t>
      </w:r>
      <w:r>
        <w:rPr>
          <w:sz w:val="22"/>
        </w:rPr>
        <w:t>space</w:t>
      </w:r>
      <w:r>
        <w:rPr>
          <w:spacing w:val="6"/>
          <w:sz w:val="22"/>
        </w:rPr>
        <w:t xml:space="preserve"> </w:t>
      </w:r>
      <w:r>
        <w:rPr>
          <w:sz w:val="22"/>
        </w:rPr>
        <w:t>based</w:t>
      </w:r>
      <w:r>
        <w:rPr>
          <w:spacing w:val="9"/>
          <w:sz w:val="22"/>
        </w:rPr>
        <w:t xml:space="preserve"> </w:t>
      </w:r>
      <w:r>
        <w:rPr>
          <w:sz w:val="22"/>
        </w:rPr>
        <w:t>on</w:t>
      </w:r>
      <w:r>
        <w:rPr>
          <w:spacing w:val="10"/>
          <w:sz w:val="22"/>
        </w:rPr>
        <w:t xml:space="preserve"> </w:t>
      </w:r>
      <w:r>
        <w:rPr>
          <w:sz w:val="22"/>
        </w:rPr>
        <w:t>the</w:t>
      </w:r>
      <w:r>
        <w:rPr>
          <w:spacing w:val="7"/>
          <w:sz w:val="22"/>
        </w:rPr>
        <w:t xml:space="preserve"> </w:t>
      </w:r>
      <w:r>
        <w:rPr>
          <w:sz w:val="22"/>
        </w:rPr>
        <w:t>host</w:t>
      </w:r>
      <w:r>
        <w:rPr>
          <w:spacing w:val="7"/>
          <w:sz w:val="22"/>
        </w:rPr>
        <w:t xml:space="preserve"> </w:t>
      </w:r>
      <w:r>
        <w:rPr>
          <w:spacing w:val="-2"/>
          <w:sz w:val="22"/>
        </w:rPr>
        <w:t>requirements.</w:t>
      </w:r>
    </w:p>
    <w:p w14:paraId="2BCCBB6E">
      <w:pPr>
        <w:pStyle w:val="9"/>
        <w:numPr>
          <w:ilvl w:val="0"/>
          <w:numId w:val="1"/>
        </w:numPr>
        <w:tabs>
          <w:tab w:val="left" w:pos="952"/>
        </w:tabs>
        <w:spacing w:before="194" w:after="0" w:line="240" w:lineRule="auto"/>
        <w:ind w:left="952" w:right="0" w:hanging="338"/>
        <w:jc w:val="left"/>
        <w:rPr>
          <w:sz w:val="22"/>
        </w:rPr>
      </w:pPr>
      <w:r>
        <w:rPr>
          <w:sz w:val="22"/>
        </w:rPr>
        <w:t>Assign</w:t>
      </w:r>
      <w:r>
        <w:rPr>
          <w:spacing w:val="5"/>
          <w:sz w:val="22"/>
        </w:rPr>
        <w:t xml:space="preserve"> </w:t>
      </w:r>
      <w:r>
        <w:rPr>
          <w:sz w:val="22"/>
        </w:rPr>
        <w:t>host</w:t>
      </w:r>
      <w:r>
        <w:rPr>
          <w:spacing w:val="9"/>
          <w:sz w:val="22"/>
        </w:rPr>
        <w:t xml:space="preserve"> </w:t>
      </w:r>
      <w:r>
        <w:rPr>
          <w:sz w:val="22"/>
        </w:rPr>
        <w:t>addresses</w:t>
      </w:r>
      <w:r>
        <w:rPr>
          <w:spacing w:val="8"/>
          <w:sz w:val="22"/>
        </w:rPr>
        <w:t xml:space="preserve"> </w:t>
      </w:r>
      <w:r>
        <w:rPr>
          <w:sz w:val="22"/>
        </w:rPr>
        <w:t>to</w:t>
      </w:r>
      <w:r>
        <w:rPr>
          <w:spacing w:val="10"/>
          <w:sz w:val="22"/>
        </w:rPr>
        <w:t xml:space="preserve"> </w:t>
      </w:r>
      <w:r>
        <w:rPr>
          <w:spacing w:val="-2"/>
          <w:sz w:val="22"/>
        </w:rPr>
        <w:t>devices.</w:t>
      </w:r>
    </w:p>
    <w:p w14:paraId="6A1C7ED6">
      <w:pPr>
        <w:pStyle w:val="9"/>
        <w:numPr>
          <w:ilvl w:val="0"/>
          <w:numId w:val="1"/>
        </w:numPr>
        <w:tabs>
          <w:tab w:val="left" w:pos="952"/>
        </w:tabs>
        <w:spacing w:before="199" w:after="0" w:line="240" w:lineRule="auto"/>
        <w:ind w:left="952" w:right="0" w:hanging="338"/>
        <w:jc w:val="left"/>
        <w:rPr>
          <w:sz w:val="22"/>
        </w:rPr>
      </w:pPr>
      <w:r>
        <w:rPr>
          <w:sz w:val="22"/>
        </w:rPr>
        <w:t>Configure</w:t>
      </w:r>
      <w:r>
        <w:rPr>
          <w:spacing w:val="2"/>
          <w:sz w:val="22"/>
        </w:rPr>
        <w:t xml:space="preserve"> </w:t>
      </w:r>
      <w:r>
        <w:rPr>
          <w:sz w:val="22"/>
        </w:rPr>
        <w:t>devices</w:t>
      </w:r>
      <w:r>
        <w:rPr>
          <w:spacing w:val="13"/>
          <w:sz w:val="22"/>
        </w:rPr>
        <w:t xml:space="preserve"> </w:t>
      </w:r>
      <w:r>
        <w:rPr>
          <w:sz w:val="22"/>
        </w:rPr>
        <w:t>with</w:t>
      </w:r>
      <w:r>
        <w:rPr>
          <w:spacing w:val="11"/>
          <w:sz w:val="22"/>
        </w:rPr>
        <w:t xml:space="preserve"> </w:t>
      </w:r>
      <w:r>
        <w:rPr>
          <w:sz w:val="22"/>
        </w:rPr>
        <w:t xml:space="preserve">IP </w:t>
      </w:r>
      <w:r>
        <w:rPr>
          <w:spacing w:val="-2"/>
          <w:sz w:val="22"/>
        </w:rPr>
        <w:t>addressing.</w:t>
      </w:r>
    </w:p>
    <w:p w14:paraId="208C9532">
      <w:pPr>
        <w:pStyle w:val="9"/>
        <w:numPr>
          <w:ilvl w:val="0"/>
          <w:numId w:val="1"/>
        </w:numPr>
        <w:tabs>
          <w:tab w:val="left" w:pos="952"/>
        </w:tabs>
        <w:spacing w:before="193" w:after="0" w:line="240" w:lineRule="auto"/>
        <w:ind w:left="952" w:right="0" w:hanging="338"/>
        <w:jc w:val="left"/>
        <w:rPr>
          <w:sz w:val="22"/>
        </w:rPr>
      </w:pPr>
      <w:bookmarkStart w:id="2" w:name="Background / Preparation :-"/>
      <w:bookmarkEnd w:id="2"/>
      <w:r>
        <w:rPr>
          <w:sz w:val="22"/>
        </w:rPr>
        <w:t>Verify</w:t>
      </w:r>
      <w:r>
        <w:rPr>
          <w:spacing w:val="-4"/>
          <w:sz w:val="22"/>
        </w:rPr>
        <w:t xml:space="preserve"> </w:t>
      </w:r>
      <w:r>
        <w:rPr>
          <w:sz w:val="22"/>
        </w:rPr>
        <w:t>the</w:t>
      </w:r>
      <w:r>
        <w:rPr>
          <w:spacing w:val="1"/>
          <w:sz w:val="22"/>
        </w:rPr>
        <w:t xml:space="preserve"> </w:t>
      </w:r>
      <w:r>
        <w:rPr>
          <w:sz w:val="22"/>
        </w:rPr>
        <w:t>addressing</w:t>
      </w:r>
      <w:r>
        <w:rPr>
          <w:spacing w:val="4"/>
          <w:sz w:val="22"/>
        </w:rPr>
        <w:t xml:space="preserve"> </w:t>
      </w:r>
      <w:r>
        <w:rPr>
          <w:spacing w:val="-2"/>
          <w:sz w:val="22"/>
        </w:rPr>
        <w:t>configuration.</w:t>
      </w:r>
    </w:p>
    <w:p w14:paraId="31F2AE59">
      <w:pPr>
        <w:pStyle w:val="2"/>
        <w:spacing w:before="195"/>
        <w:jc w:val="both"/>
      </w:pPr>
      <w:r>
        <w:t>Background</w:t>
      </w:r>
      <w:r>
        <w:rPr>
          <w:spacing w:val="6"/>
        </w:rPr>
        <w:t xml:space="preserve"> </w:t>
      </w:r>
      <w:r>
        <w:t>/</w:t>
      </w:r>
      <w:r>
        <w:rPr>
          <w:spacing w:val="1"/>
        </w:rPr>
        <w:t xml:space="preserve"> </w:t>
      </w:r>
      <w:r>
        <w:t>Preparation</w:t>
      </w:r>
      <w:r>
        <w:rPr>
          <w:spacing w:val="13"/>
        </w:rPr>
        <w:t xml:space="preserve"> </w:t>
      </w:r>
      <w:r>
        <w:rPr>
          <w:spacing w:val="-5"/>
        </w:rPr>
        <w:t>:-</w:t>
      </w:r>
    </w:p>
    <w:p w14:paraId="2A517423">
      <w:pPr>
        <w:pStyle w:val="6"/>
        <w:spacing w:before="193" w:line="247" w:lineRule="auto"/>
        <w:ind w:left="274" w:right="572"/>
        <w:jc w:val="both"/>
      </w:pPr>
      <w:r>
        <w:t>In</w:t>
      </w:r>
      <w:r>
        <w:rPr>
          <w:spacing w:val="34"/>
        </w:rPr>
        <w:t xml:space="preserve"> </w:t>
      </w:r>
      <w:r>
        <w:t>this</w:t>
      </w:r>
      <w:r>
        <w:rPr>
          <w:spacing w:val="38"/>
        </w:rPr>
        <w:t xml:space="preserve"> </w:t>
      </w:r>
      <w:r>
        <w:t>activity,</w:t>
      </w:r>
      <w:r>
        <w:rPr>
          <w:spacing w:val="34"/>
        </w:rPr>
        <w:t xml:space="preserve"> </w:t>
      </w:r>
      <w:r>
        <w:t>you</w:t>
      </w:r>
      <w:r>
        <w:rPr>
          <w:spacing w:val="34"/>
        </w:rPr>
        <w:t xml:space="preserve"> </w:t>
      </w:r>
      <w:r>
        <w:t>will</w:t>
      </w:r>
      <w:r>
        <w:rPr>
          <w:spacing w:val="33"/>
        </w:rPr>
        <w:t xml:space="preserve"> </w:t>
      </w:r>
      <w:r>
        <w:t>subnet</w:t>
      </w:r>
      <w:r>
        <w:rPr>
          <w:spacing w:val="33"/>
        </w:rPr>
        <w:t xml:space="preserve"> </w:t>
      </w:r>
      <w:r>
        <w:t>the</w:t>
      </w:r>
      <w:r>
        <w:rPr>
          <w:spacing w:val="33"/>
        </w:rPr>
        <w:t xml:space="preserve"> </w:t>
      </w:r>
      <w:r>
        <w:t>private</w:t>
      </w:r>
      <w:r>
        <w:rPr>
          <w:spacing w:val="33"/>
        </w:rPr>
        <w:t xml:space="preserve"> </w:t>
      </w:r>
      <w:r>
        <w:t>address</w:t>
      </w:r>
      <w:r>
        <w:rPr>
          <w:spacing w:val="37"/>
        </w:rPr>
        <w:t xml:space="preserve"> </w:t>
      </w:r>
      <w:r>
        <w:t>space</w:t>
      </w:r>
      <w:r>
        <w:rPr>
          <w:spacing w:val="33"/>
        </w:rPr>
        <w:t xml:space="preserve"> </w:t>
      </w:r>
      <w:r>
        <w:t>192.168.1.0/24</w:t>
      </w:r>
      <w:r>
        <w:rPr>
          <w:spacing w:val="34"/>
        </w:rPr>
        <w:t xml:space="preserve"> </w:t>
      </w:r>
      <w:r>
        <w:t>to</w:t>
      </w:r>
      <w:r>
        <w:rPr>
          <w:spacing w:val="34"/>
        </w:rPr>
        <w:t xml:space="preserve"> </w:t>
      </w:r>
      <w:r>
        <w:t>provide</w:t>
      </w:r>
      <w:r>
        <w:rPr>
          <w:spacing w:val="33"/>
        </w:rPr>
        <w:t xml:space="preserve"> </w:t>
      </w:r>
      <w:r>
        <w:t>enough host addresses for the two LANs attached to the router. You will then assign valid host</w:t>
      </w:r>
      <w:r>
        <w:rPr>
          <w:spacing w:val="40"/>
        </w:rPr>
        <w:t xml:space="preserve"> </w:t>
      </w:r>
      <w:r>
        <w:t xml:space="preserve">addresses to the appropriate devices and interfaces. Finally, you will test connectivity to verify </w:t>
      </w:r>
      <w:bookmarkStart w:id="3" w:name="Step 1: Subnet an address space based on"/>
      <w:bookmarkEnd w:id="3"/>
      <w:r>
        <w:t>your IP address implementation.</w:t>
      </w:r>
    </w:p>
    <w:p w14:paraId="5F258175">
      <w:pPr>
        <w:pStyle w:val="2"/>
        <w:spacing w:before="186"/>
        <w:jc w:val="both"/>
      </w:pPr>
      <w:r>
        <w:t>Step</w:t>
      </w:r>
      <w:r>
        <w:rPr>
          <w:spacing w:val="1"/>
        </w:rPr>
        <w:t xml:space="preserve"> </w:t>
      </w:r>
      <w:r>
        <w:t>1:</w:t>
      </w:r>
      <w:r>
        <w:rPr>
          <w:spacing w:val="4"/>
        </w:rPr>
        <w:t xml:space="preserve"> </w:t>
      </w:r>
      <w:r>
        <w:t>Subnet</w:t>
      </w:r>
      <w:r>
        <w:rPr>
          <w:spacing w:val="5"/>
        </w:rPr>
        <w:t xml:space="preserve"> </w:t>
      </w:r>
      <w:r>
        <w:t>an</w:t>
      </w:r>
      <w:r>
        <w:rPr>
          <w:spacing w:val="7"/>
        </w:rPr>
        <w:t xml:space="preserve"> </w:t>
      </w:r>
      <w:r>
        <w:t>address</w:t>
      </w:r>
      <w:r>
        <w:rPr>
          <w:spacing w:val="6"/>
        </w:rPr>
        <w:t xml:space="preserve"> </w:t>
      </w:r>
      <w:r>
        <w:t>space</w:t>
      </w:r>
      <w:r>
        <w:rPr>
          <w:spacing w:val="4"/>
        </w:rPr>
        <w:t xml:space="preserve"> </w:t>
      </w:r>
      <w:r>
        <w:t>based</w:t>
      </w:r>
      <w:r>
        <w:rPr>
          <w:spacing w:val="8"/>
        </w:rPr>
        <w:t xml:space="preserve"> </w:t>
      </w:r>
      <w:r>
        <w:t>on</w:t>
      </w:r>
      <w:r>
        <w:rPr>
          <w:spacing w:val="6"/>
        </w:rPr>
        <w:t xml:space="preserve"> </w:t>
      </w:r>
      <w:r>
        <w:t>the</w:t>
      </w:r>
      <w:r>
        <w:rPr>
          <w:spacing w:val="3"/>
        </w:rPr>
        <w:t xml:space="preserve"> </w:t>
      </w:r>
      <w:r>
        <w:t>host</w:t>
      </w:r>
      <w:r>
        <w:rPr>
          <w:spacing w:val="5"/>
        </w:rPr>
        <w:t xml:space="preserve"> </w:t>
      </w:r>
      <w:r>
        <w:rPr>
          <w:spacing w:val="-2"/>
        </w:rPr>
        <w:t>requirements.</w:t>
      </w:r>
    </w:p>
    <w:p w14:paraId="3FC8E678">
      <w:pPr>
        <w:pStyle w:val="6"/>
        <w:spacing w:before="199" w:line="244" w:lineRule="auto"/>
        <w:ind w:left="274" w:right="626"/>
        <w:jc w:val="both"/>
      </w:pPr>
      <w:r>
        <w:t>You</w:t>
      </w:r>
      <w:r>
        <w:rPr>
          <w:spacing w:val="-2"/>
        </w:rPr>
        <w:t xml:space="preserve"> </w:t>
      </w:r>
      <w:r>
        <w:t>are</w:t>
      </w:r>
      <w:r>
        <w:rPr>
          <w:spacing w:val="-4"/>
        </w:rPr>
        <w:t xml:space="preserve"> </w:t>
      </w:r>
      <w:r>
        <w:t>given the private address space</w:t>
      </w:r>
      <w:r>
        <w:rPr>
          <w:spacing w:val="-4"/>
        </w:rPr>
        <w:t xml:space="preserve"> </w:t>
      </w:r>
      <w:r>
        <w:t>192.168.1.0/24. Subnet this address space</w:t>
      </w:r>
      <w:r>
        <w:rPr>
          <w:spacing w:val="-4"/>
        </w:rPr>
        <w:t xml:space="preserve"> </w:t>
      </w:r>
      <w:r>
        <w:t>based on the following requirements</w:t>
      </w:r>
    </w:p>
    <w:p w14:paraId="7E94E4F7">
      <w:pPr>
        <w:pStyle w:val="6"/>
        <w:spacing w:before="189"/>
        <w:ind w:left="274"/>
        <w:jc w:val="both"/>
      </w:pPr>
      <w:r>
        <w:t>IT</w:t>
      </w:r>
      <w:r>
        <w:rPr>
          <w:spacing w:val="-5"/>
        </w:rPr>
        <w:t xml:space="preserve"> </w:t>
      </w:r>
      <w:r>
        <w:t>BLOCK</w:t>
      </w:r>
      <w:r>
        <w:rPr>
          <w:spacing w:val="10"/>
        </w:rPr>
        <w:t xml:space="preserve"> </w:t>
      </w:r>
      <w:r>
        <w:t>–</w:t>
      </w:r>
      <w:r>
        <w:rPr>
          <w:spacing w:val="8"/>
        </w:rPr>
        <w:t xml:space="preserve"> </w:t>
      </w:r>
      <w:r>
        <w:t>136</w:t>
      </w:r>
      <w:r>
        <w:rPr>
          <w:spacing w:val="9"/>
        </w:rPr>
        <w:t xml:space="preserve"> </w:t>
      </w:r>
      <w:r>
        <w:rPr>
          <w:spacing w:val="-4"/>
        </w:rPr>
        <w:t>host</w:t>
      </w:r>
    </w:p>
    <w:p w14:paraId="3BDA9D2A">
      <w:pPr>
        <w:pStyle w:val="6"/>
        <w:spacing w:before="194" w:line="424" w:lineRule="auto"/>
        <w:ind w:left="274" w:right="6641"/>
      </w:pPr>
      <w:r>
        <w:t>Science</w:t>
      </w:r>
      <w:r>
        <w:rPr>
          <w:spacing w:val="-11"/>
        </w:rPr>
        <w:t xml:space="preserve"> </w:t>
      </w:r>
      <w:r>
        <w:t>Block</w:t>
      </w:r>
      <w:r>
        <w:rPr>
          <w:spacing w:val="-10"/>
        </w:rPr>
        <w:t xml:space="preserve"> </w:t>
      </w:r>
      <w:r>
        <w:t>–</w:t>
      </w:r>
      <w:r>
        <w:rPr>
          <w:spacing w:val="-10"/>
        </w:rPr>
        <w:t xml:space="preserve"> </w:t>
      </w:r>
      <w:r>
        <w:t>95</w:t>
      </w:r>
      <w:r>
        <w:rPr>
          <w:spacing w:val="-10"/>
        </w:rPr>
        <w:t xml:space="preserve"> </w:t>
      </w:r>
      <w:r>
        <w:t>host Arts Block: 51 host</w:t>
      </w:r>
    </w:p>
    <w:p w14:paraId="696AECB8">
      <w:pPr>
        <w:pStyle w:val="6"/>
        <w:spacing w:line="246" w:lineRule="exact"/>
        <w:ind w:left="274"/>
      </w:pPr>
      <w:r>
        <w:t>PG</w:t>
      </w:r>
      <w:r>
        <w:rPr>
          <w:spacing w:val="-1"/>
        </w:rPr>
        <w:t xml:space="preserve"> </w:t>
      </w:r>
      <w:r>
        <w:t>Block:</w:t>
      </w:r>
      <w:r>
        <w:rPr>
          <w:spacing w:val="6"/>
        </w:rPr>
        <w:t xml:space="preserve"> </w:t>
      </w:r>
      <w:r>
        <w:t>24</w:t>
      </w:r>
      <w:r>
        <w:rPr>
          <w:spacing w:val="7"/>
        </w:rPr>
        <w:t xml:space="preserve"> </w:t>
      </w:r>
      <w:r>
        <w:rPr>
          <w:spacing w:val="-4"/>
        </w:rPr>
        <w:t>host</w:t>
      </w:r>
    </w:p>
    <w:p w14:paraId="2AACA7FA">
      <w:pPr>
        <w:pStyle w:val="6"/>
        <w:spacing w:before="83"/>
      </w:pPr>
    </w:p>
    <w:p w14:paraId="27CA756A">
      <w:pPr>
        <w:pStyle w:val="6"/>
        <w:spacing w:before="83"/>
      </w:pPr>
    </w:p>
    <w:p w14:paraId="01BFF234">
      <w:pPr>
        <w:pStyle w:val="6"/>
        <w:spacing w:before="83"/>
      </w:pPr>
    </w:p>
    <w:p w14:paraId="7AD6E0BE">
      <w:pPr>
        <w:pStyle w:val="2"/>
        <w:rPr>
          <w:spacing w:val="-2"/>
        </w:rPr>
      </w:pPr>
      <w:bookmarkStart w:id="4" w:name="Step 2: Assign host addresses to devices"/>
      <w:bookmarkEnd w:id="4"/>
      <w:r>
        <w:t>Step</w:t>
      </w:r>
      <w:r>
        <w:rPr>
          <w:spacing w:val="2"/>
        </w:rPr>
        <w:t xml:space="preserve"> </w:t>
      </w:r>
      <w:r>
        <w:t>2:</w:t>
      </w:r>
      <w:r>
        <w:rPr>
          <w:spacing w:val="-12"/>
        </w:rPr>
        <w:t xml:space="preserve"> </w:t>
      </w:r>
      <w:r>
        <w:t>Assign</w:t>
      </w:r>
      <w:r>
        <w:rPr>
          <w:spacing w:val="7"/>
        </w:rPr>
        <w:t xml:space="preserve"> </w:t>
      </w:r>
      <w:r>
        <w:t>host</w:t>
      </w:r>
      <w:r>
        <w:rPr>
          <w:spacing w:val="5"/>
        </w:rPr>
        <w:t xml:space="preserve"> </w:t>
      </w:r>
      <w:r>
        <w:t>addresses</w:t>
      </w:r>
      <w:r>
        <w:rPr>
          <w:spacing w:val="8"/>
        </w:rPr>
        <w:t xml:space="preserve"> </w:t>
      </w:r>
      <w:r>
        <w:t>to</w:t>
      </w:r>
      <w:r>
        <w:rPr>
          <w:spacing w:val="5"/>
        </w:rPr>
        <w:t xml:space="preserve"> </w:t>
      </w:r>
      <w:r>
        <w:rPr>
          <w:spacing w:val="-2"/>
        </w:rPr>
        <w:t>devices.</w:t>
      </w:r>
    </w:p>
    <w:p w14:paraId="173A1CCD">
      <w:pPr>
        <w:pStyle w:val="2"/>
        <w:rPr>
          <w:rFonts w:hint="default"/>
          <w:b/>
          <w:sz w:val="22"/>
          <w:lang w:val="en-US"/>
        </w:rPr>
      </w:pPr>
      <w:r>
        <w:rPr>
          <w:rFonts w:hint="default"/>
          <w:b w:val="0"/>
          <w:bCs w:val="0"/>
          <w:spacing w:val="-2"/>
        </w:rPr>
        <w:t xml:space="preserve">What is the subnet address for subnet 0? 255.255.255.0 What is the subnet address of it ? </w:t>
      </w:r>
      <w:r>
        <w:rPr>
          <w:rFonts w:hint="default"/>
          <w:b w:val="0"/>
          <w:bCs w:val="0"/>
          <w:spacing w:val="-2"/>
          <w:lang w:val="en-US"/>
        </w:rPr>
        <w:t xml:space="preserve"> </w:t>
      </w:r>
      <w:r>
        <w:rPr>
          <w:b/>
          <w:sz w:val="22"/>
          <w:u w:val="single"/>
        </w:rPr>
        <w:t>55.255.255.126</w:t>
      </w:r>
      <w:r>
        <w:rPr>
          <w:b/>
          <w:sz w:val="22"/>
        </w:rPr>
        <w:t xml:space="preserve"> </w:t>
      </w:r>
      <w:bookmarkStart w:id="5" w:name="Assign subnet 0 to IT Block, assign subn"/>
      <w:bookmarkEnd w:id="5"/>
      <w:r>
        <w:rPr>
          <w:rFonts w:hint="default"/>
          <w:b/>
          <w:sz w:val="22"/>
          <w:lang w:val="en-US"/>
        </w:rPr>
        <w:t>.</w:t>
      </w:r>
    </w:p>
    <w:p w14:paraId="427847CF">
      <w:pPr>
        <w:spacing w:before="194" w:line="424" w:lineRule="auto"/>
        <w:ind w:left="713" w:leftChars="124" w:right="3759" w:hanging="440" w:hangingChars="200"/>
        <w:jc w:val="left"/>
        <w:rPr>
          <w:b/>
          <w:sz w:val="22"/>
        </w:rPr>
      </w:pPr>
      <w:r>
        <w:rPr>
          <w:sz w:val="22"/>
        </w:rPr>
        <w:t xml:space="preserve">What is the subnet address for subnet 2? </w:t>
      </w:r>
      <w:r>
        <w:rPr>
          <w:b/>
          <w:sz w:val="22"/>
          <w:u w:val="single"/>
        </w:rPr>
        <w:t>255.255.255.192</w:t>
      </w:r>
      <w:r>
        <w:rPr>
          <w:b/>
          <w:sz w:val="22"/>
        </w:rPr>
        <w:t xml:space="preserve"> </w:t>
      </w:r>
    </w:p>
    <w:p w14:paraId="62637CF4">
      <w:pPr>
        <w:spacing w:before="194" w:line="424" w:lineRule="auto"/>
        <w:ind w:left="713" w:leftChars="124" w:right="3759" w:hanging="440" w:hangingChars="200"/>
        <w:jc w:val="left"/>
        <w:rPr>
          <w:b/>
          <w:sz w:val="22"/>
        </w:rPr>
      </w:pPr>
      <w:r>
        <w:rPr>
          <w:sz w:val="22"/>
        </w:rPr>
        <w:t>What</w:t>
      </w:r>
      <w:r>
        <w:rPr>
          <w:spacing w:val="6"/>
          <w:sz w:val="22"/>
        </w:rPr>
        <w:t xml:space="preserve"> </w:t>
      </w:r>
      <w:r>
        <w:rPr>
          <w:sz w:val="22"/>
        </w:rPr>
        <w:t>is</w:t>
      </w:r>
      <w:r>
        <w:rPr>
          <w:spacing w:val="9"/>
          <w:sz w:val="22"/>
        </w:rPr>
        <w:t xml:space="preserve"> </w:t>
      </w:r>
      <w:r>
        <w:rPr>
          <w:sz w:val="22"/>
        </w:rPr>
        <w:t>the</w:t>
      </w:r>
      <w:r>
        <w:rPr>
          <w:spacing w:val="7"/>
          <w:sz w:val="22"/>
        </w:rPr>
        <w:t xml:space="preserve"> </w:t>
      </w:r>
      <w:r>
        <w:rPr>
          <w:sz w:val="22"/>
        </w:rPr>
        <w:t>subnet</w:t>
      </w:r>
      <w:r>
        <w:rPr>
          <w:spacing w:val="7"/>
          <w:sz w:val="22"/>
        </w:rPr>
        <w:t xml:space="preserve"> </w:t>
      </w:r>
      <w:r>
        <w:rPr>
          <w:sz w:val="22"/>
        </w:rPr>
        <w:t>address</w:t>
      </w:r>
      <w:r>
        <w:rPr>
          <w:spacing w:val="4"/>
          <w:sz w:val="22"/>
        </w:rPr>
        <w:t xml:space="preserve"> </w:t>
      </w:r>
      <w:r>
        <w:rPr>
          <w:sz w:val="22"/>
        </w:rPr>
        <w:t>for</w:t>
      </w:r>
      <w:r>
        <w:rPr>
          <w:spacing w:val="4"/>
          <w:sz w:val="22"/>
        </w:rPr>
        <w:t xml:space="preserve"> </w:t>
      </w:r>
      <w:r>
        <w:rPr>
          <w:sz w:val="22"/>
        </w:rPr>
        <w:t>subnet</w:t>
      </w:r>
      <w:r>
        <w:rPr>
          <w:spacing w:val="7"/>
          <w:sz w:val="22"/>
        </w:rPr>
        <w:t xml:space="preserve"> </w:t>
      </w:r>
      <w:r>
        <w:rPr>
          <w:sz w:val="22"/>
        </w:rPr>
        <w:t>2?</w:t>
      </w:r>
      <w:r>
        <w:rPr>
          <w:spacing w:val="11"/>
          <w:sz w:val="22"/>
        </w:rPr>
        <w:t xml:space="preserve"> </w:t>
      </w:r>
      <w:r>
        <w:rPr>
          <w:b/>
          <w:spacing w:val="-2"/>
          <w:sz w:val="22"/>
          <w:u w:val="single"/>
        </w:rPr>
        <w:t>255.255.255.224</w:t>
      </w:r>
    </w:p>
    <w:p w14:paraId="2516AC45">
      <w:pPr>
        <w:pStyle w:val="2"/>
        <w:spacing w:before="6" w:line="244" w:lineRule="auto"/>
        <w:ind w:right="381"/>
      </w:pPr>
      <w:r>
        <w:t>Assign</w:t>
      </w:r>
      <w:r>
        <w:rPr>
          <w:spacing w:val="-1"/>
        </w:rPr>
        <w:t xml:space="preserve"> </w:t>
      </w:r>
      <w:r>
        <w:t>subnet</w:t>
      </w:r>
      <w:r>
        <w:rPr>
          <w:spacing w:val="-4"/>
        </w:rPr>
        <w:t xml:space="preserve"> </w:t>
      </w:r>
      <w:r>
        <w:t>0</w:t>
      </w:r>
      <w:r>
        <w:rPr>
          <w:spacing w:val="-4"/>
        </w:rPr>
        <w:t xml:space="preserve"> </w:t>
      </w:r>
      <w:r>
        <w:t>to</w:t>
      </w:r>
      <w:r>
        <w:rPr>
          <w:spacing w:val="-4"/>
        </w:rPr>
        <w:t xml:space="preserve"> </w:t>
      </w:r>
      <w:r>
        <w:t>IT</w:t>
      </w:r>
      <w:r>
        <w:rPr>
          <w:spacing w:val="-4"/>
        </w:rPr>
        <w:t xml:space="preserve"> </w:t>
      </w:r>
      <w:r>
        <w:t>Block,</w:t>
      </w:r>
      <w:r>
        <w:rPr>
          <w:spacing w:val="-4"/>
        </w:rPr>
        <w:t xml:space="preserve"> </w:t>
      </w:r>
      <w:r>
        <w:t>assign</w:t>
      </w:r>
      <w:r>
        <w:rPr>
          <w:spacing w:val="-1"/>
        </w:rPr>
        <w:t xml:space="preserve"> </w:t>
      </w:r>
      <w:r>
        <w:t>subnet</w:t>
      </w:r>
      <w:r>
        <w:rPr>
          <w:spacing w:val="-3"/>
        </w:rPr>
        <w:t xml:space="preserve"> </w:t>
      </w:r>
      <w:r>
        <w:t>1</w:t>
      </w:r>
      <w:r>
        <w:rPr>
          <w:spacing w:val="-4"/>
        </w:rPr>
        <w:t xml:space="preserve"> </w:t>
      </w:r>
      <w:r>
        <w:t>to</w:t>
      </w:r>
      <w:r>
        <w:rPr>
          <w:spacing w:val="-4"/>
        </w:rPr>
        <w:t xml:space="preserve"> </w:t>
      </w:r>
      <w:r>
        <w:t>Science</w:t>
      </w:r>
      <w:r>
        <w:rPr>
          <w:spacing w:val="-4"/>
        </w:rPr>
        <w:t xml:space="preserve"> </w:t>
      </w:r>
      <w:r>
        <w:t>Block</w:t>
      </w:r>
      <w:r>
        <w:rPr>
          <w:spacing w:val="-3"/>
        </w:rPr>
        <w:t xml:space="preserve"> </w:t>
      </w:r>
      <w:r>
        <w:t>assign</w:t>
      </w:r>
      <w:r>
        <w:rPr>
          <w:spacing w:val="-1"/>
        </w:rPr>
        <w:t xml:space="preserve"> </w:t>
      </w:r>
      <w:r>
        <w:t>subnet</w:t>
      </w:r>
      <w:r>
        <w:rPr>
          <w:spacing w:val="-3"/>
        </w:rPr>
        <w:t xml:space="preserve"> </w:t>
      </w:r>
      <w:r>
        <w:t>2</w:t>
      </w:r>
      <w:r>
        <w:rPr>
          <w:spacing w:val="-4"/>
        </w:rPr>
        <w:t xml:space="preserve"> </w:t>
      </w:r>
      <w:r>
        <w:t>to</w:t>
      </w:r>
      <w:r>
        <w:rPr>
          <w:spacing w:val="-4"/>
        </w:rPr>
        <w:t xml:space="preserve"> </w:t>
      </w:r>
      <w:r>
        <w:t>arts</w:t>
      </w:r>
      <w:r>
        <w:rPr>
          <w:spacing w:val="-1"/>
        </w:rPr>
        <w:t xml:space="preserve"> </w:t>
      </w:r>
      <w:r>
        <w:t>Block and assign Subnet 3 to PG block.</w:t>
      </w:r>
    </w:p>
    <w:p w14:paraId="7F2E0F13">
      <w:pPr>
        <w:pStyle w:val="2"/>
        <w:spacing w:before="6" w:line="244" w:lineRule="auto"/>
        <w:ind w:right="381"/>
        <w:rPr>
          <w:rFonts w:hint="default"/>
          <w:b w:val="0"/>
          <w:bCs w:val="0"/>
        </w:rPr>
      </w:pPr>
      <w:r>
        <w:rPr>
          <w:rFonts w:hint="default"/>
          <w:b w:val="0"/>
          <w:bCs w:val="0"/>
        </w:rPr>
        <w:t xml:space="preserve">This address is assigned the FastEthernet0/0 interface on Customer Router. What is the first address in subnet1? </w:t>
      </w:r>
      <w:r>
        <w:rPr>
          <w:rFonts w:hint="default"/>
          <w:b/>
          <w:bCs/>
          <w:u w:val="single"/>
        </w:rPr>
        <w:t>192.168.2.1</w:t>
      </w:r>
    </w:p>
    <w:p w14:paraId="40EB9CE9">
      <w:pPr>
        <w:pStyle w:val="2"/>
        <w:spacing w:before="6" w:line="244" w:lineRule="auto"/>
        <w:ind w:right="381"/>
        <w:rPr>
          <w:rFonts w:hint="default"/>
          <w:b w:val="0"/>
          <w:bCs w:val="0"/>
        </w:rPr>
      </w:pPr>
      <w:r>
        <w:rPr>
          <w:rFonts w:hint="default"/>
          <w:b w:val="0"/>
          <w:bCs w:val="0"/>
        </w:rPr>
        <w:t xml:space="preserve">This address is assigned the FastEthernet0/0 interface on Customer Router. What is the first address in subnet2? </w:t>
      </w:r>
      <w:r>
        <w:rPr>
          <w:rFonts w:hint="default"/>
          <w:b/>
          <w:bCs/>
          <w:u w:val="single"/>
        </w:rPr>
        <w:t>192.168.2.129</w:t>
      </w:r>
    </w:p>
    <w:p w14:paraId="3E6FCD8C">
      <w:pPr>
        <w:pStyle w:val="2"/>
        <w:spacing w:before="6" w:line="244" w:lineRule="auto"/>
        <w:ind w:right="381"/>
        <w:rPr>
          <w:b/>
          <w:bCs/>
          <w:u w:val="single"/>
        </w:rPr>
      </w:pPr>
      <w:r>
        <w:rPr>
          <w:rFonts w:hint="default"/>
          <w:b w:val="0"/>
          <w:bCs w:val="0"/>
        </w:rPr>
        <w:t xml:space="preserve">This address is assigned the FastEthernet0/1 interface on Customer What is the first address in subnet3? </w:t>
      </w:r>
      <w:r>
        <w:rPr>
          <w:rFonts w:hint="default"/>
          <w:b/>
          <w:bCs/>
          <w:u w:val="single"/>
        </w:rPr>
        <w:t>192.168.2.193</w:t>
      </w:r>
    </w:p>
    <w:p w14:paraId="406742D2">
      <w:pPr>
        <w:spacing w:before="185"/>
        <w:ind w:left="274" w:right="0" w:firstLine="0"/>
        <w:jc w:val="left"/>
        <w:rPr>
          <w:b/>
          <w:sz w:val="22"/>
        </w:rPr>
      </w:pPr>
      <w:r>
        <w:rPr>
          <w:sz w:val="22"/>
        </w:rPr>
        <w:t>What</w:t>
      </w:r>
      <w:r>
        <w:rPr>
          <w:spacing w:val="6"/>
          <w:sz w:val="22"/>
        </w:rPr>
        <w:t xml:space="preserve"> </w:t>
      </w:r>
      <w:r>
        <w:rPr>
          <w:sz w:val="22"/>
        </w:rPr>
        <w:t>is</w:t>
      </w:r>
      <w:r>
        <w:rPr>
          <w:spacing w:val="4"/>
          <w:sz w:val="22"/>
        </w:rPr>
        <w:t xml:space="preserve"> </w:t>
      </w:r>
      <w:r>
        <w:rPr>
          <w:sz w:val="22"/>
        </w:rPr>
        <w:t>the</w:t>
      </w:r>
      <w:r>
        <w:rPr>
          <w:spacing w:val="6"/>
          <w:sz w:val="22"/>
        </w:rPr>
        <w:t xml:space="preserve"> </w:t>
      </w:r>
      <w:r>
        <w:rPr>
          <w:sz w:val="22"/>
        </w:rPr>
        <w:t>first</w:t>
      </w:r>
      <w:r>
        <w:rPr>
          <w:spacing w:val="5"/>
          <w:sz w:val="22"/>
        </w:rPr>
        <w:t xml:space="preserve"> </w:t>
      </w:r>
      <w:r>
        <w:rPr>
          <w:sz w:val="22"/>
        </w:rPr>
        <w:t>address</w:t>
      </w:r>
      <w:r>
        <w:rPr>
          <w:spacing w:val="5"/>
          <w:sz w:val="22"/>
        </w:rPr>
        <w:t xml:space="preserve"> </w:t>
      </w:r>
      <w:r>
        <w:rPr>
          <w:sz w:val="22"/>
        </w:rPr>
        <w:t>in</w:t>
      </w:r>
      <w:r>
        <w:rPr>
          <w:spacing w:val="8"/>
          <w:sz w:val="22"/>
        </w:rPr>
        <w:t xml:space="preserve"> </w:t>
      </w:r>
      <w:r>
        <w:rPr>
          <w:sz w:val="22"/>
        </w:rPr>
        <w:t>subnet0?</w:t>
      </w:r>
      <w:r>
        <w:rPr>
          <w:spacing w:val="12"/>
          <w:sz w:val="22"/>
        </w:rPr>
        <w:t xml:space="preserve"> </w:t>
      </w:r>
      <w:r>
        <w:rPr>
          <w:b/>
          <w:spacing w:val="-2"/>
          <w:sz w:val="22"/>
          <w:u w:val="single"/>
        </w:rPr>
        <w:t>192.168.1.1</w:t>
      </w:r>
    </w:p>
    <w:p w14:paraId="47F6EAF7">
      <w:pPr>
        <w:pStyle w:val="6"/>
        <w:spacing w:before="4"/>
        <w:ind w:left="274"/>
      </w:pPr>
      <w:r>
        <w:t>This</w:t>
      </w:r>
      <w:r>
        <w:rPr>
          <w:spacing w:val="2"/>
        </w:rPr>
        <w:t xml:space="preserve"> </w:t>
      </w:r>
      <w:r>
        <w:t>address</w:t>
      </w:r>
      <w:r>
        <w:rPr>
          <w:spacing w:val="7"/>
        </w:rPr>
        <w:t xml:space="preserve"> </w:t>
      </w:r>
      <w:r>
        <w:t>is</w:t>
      </w:r>
      <w:r>
        <w:rPr>
          <w:spacing w:val="7"/>
        </w:rPr>
        <w:t xml:space="preserve"> </w:t>
      </w:r>
      <w:r>
        <w:t>assigned</w:t>
      </w:r>
      <w:r>
        <w:rPr>
          <w:spacing w:val="12"/>
        </w:rPr>
        <w:t xml:space="preserve"> </w:t>
      </w:r>
      <w:r>
        <w:t>the</w:t>
      </w:r>
      <w:r>
        <w:rPr>
          <w:spacing w:val="3"/>
        </w:rPr>
        <w:t xml:space="preserve"> </w:t>
      </w:r>
      <w:r>
        <w:t>FastEthernet0/2</w:t>
      </w:r>
      <w:r>
        <w:rPr>
          <w:spacing w:val="11"/>
        </w:rPr>
        <w:t xml:space="preserve"> </w:t>
      </w:r>
      <w:r>
        <w:t>interface</w:t>
      </w:r>
      <w:r>
        <w:rPr>
          <w:spacing w:val="7"/>
        </w:rPr>
        <w:t xml:space="preserve"> </w:t>
      </w:r>
      <w:r>
        <w:t>on</w:t>
      </w:r>
      <w:r>
        <w:rPr>
          <w:spacing w:val="11"/>
        </w:rPr>
        <w:t xml:space="preserve"> </w:t>
      </w:r>
      <w:r>
        <w:rPr>
          <w:spacing w:val="-2"/>
        </w:rPr>
        <w:t>Customer</w:t>
      </w:r>
    </w:p>
    <w:p w14:paraId="41DFD12A">
      <w:pPr>
        <w:pStyle w:val="6"/>
      </w:pPr>
    </w:p>
    <w:p w14:paraId="3F93E50B">
      <w:pPr>
        <w:pStyle w:val="6"/>
        <w:spacing w:before="135"/>
      </w:pPr>
    </w:p>
    <w:p w14:paraId="4D98A6C0">
      <w:pPr>
        <w:pStyle w:val="2"/>
      </w:pPr>
      <w:bookmarkStart w:id="6" w:name="Assign address for serial connection for"/>
      <w:bookmarkEnd w:id="6"/>
      <w:r>
        <w:t>Assign</w:t>
      </w:r>
      <w:r>
        <w:rPr>
          <w:spacing w:val="8"/>
        </w:rPr>
        <w:t xml:space="preserve"> </w:t>
      </w:r>
      <w:r>
        <w:t>address</w:t>
      </w:r>
      <w:r>
        <w:rPr>
          <w:spacing w:val="9"/>
        </w:rPr>
        <w:t xml:space="preserve"> </w:t>
      </w:r>
      <w:r>
        <w:t>for</w:t>
      </w:r>
      <w:r>
        <w:rPr>
          <w:spacing w:val="-3"/>
        </w:rPr>
        <w:t xml:space="preserve"> </w:t>
      </w:r>
      <w:r>
        <w:t>serial</w:t>
      </w:r>
      <w:r>
        <w:rPr>
          <w:spacing w:val="10"/>
        </w:rPr>
        <w:t xml:space="preserve"> </w:t>
      </w:r>
      <w:r>
        <w:t>connection</w:t>
      </w:r>
      <w:r>
        <w:rPr>
          <w:spacing w:val="9"/>
        </w:rPr>
        <w:t xml:space="preserve"> </w:t>
      </w:r>
      <w:r>
        <w:t>for</w:t>
      </w:r>
      <w:r>
        <w:rPr>
          <w:spacing w:val="-1"/>
        </w:rPr>
        <w:t xml:space="preserve"> </w:t>
      </w:r>
      <w:r>
        <w:t>Router</w:t>
      </w:r>
      <w:r>
        <w:rPr>
          <w:spacing w:val="4"/>
        </w:rPr>
        <w:t xml:space="preserve"> </w:t>
      </w:r>
      <w:r>
        <w:t>0</w:t>
      </w:r>
      <w:r>
        <w:rPr>
          <w:spacing w:val="4"/>
        </w:rPr>
        <w:t xml:space="preserve"> </w:t>
      </w:r>
      <w:r>
        <w:t>to</w:t>
      </w:r>
      <w:r>
        <w:rPr>
          <w:spacing w:val="7"/>
        </w:rPr>
        <w:t xml:space="preserve"> </w:t>
      </w:r>
      <w:r>
        <w:t>Router</w:t>
      </w:r>
      <w:r>
        <w:rPr>
          <w:spacing w:val="3"/>
        </w:rPr>
        <w:t xml:space="preserve"> </w:t>
      </w:r>
      <w:r>
        <w:rPr>
          <w:spacing w:val="-10"/>
        </w:rPr>
        <w:t>1</w:t>
      </w:r>
    </w:p>
    <w:p w14:paraId="7369CAB5">
      <w:pPr>
        <w:spacing w:before="198"/>
        <w:ind w:left="274" w:right="0" w:firstLine="0"/>
        <w:jc w:val="left"/>
        <w:rPr>
          <w:b/>
          <w:sz w:val="22"/>
        </w:rPr>
      </w:pPr>
      <w:r>
        <w:rPr>
          <w:sz w:val="22"/>
        </w:rPr>
        <w:t>Serial</w:t>
      </w:r>
      <w:r>
        <w:rPr>
          <w:spacing w:val="6"/>
          <w:sz w:val="22"/>
        </w:rPr>
        <w:t xml:space="preserve"> </w:t>
      </w:r>
      <w:r>
        <w:rPr>
          <w:sz w:val="22"/>
        </w:rPr>
        <w:t>0/0</w:t>
      </w:r>
      <w:r>
        <w:rPr>
          <w:spacing w:val="7"/>
          <w:sz w:val="22"/>
        </w:rPr>
        <w:t xml:space="preserve"> </w:t>
      </w:r>
      <w:r>
        <w:rPr>
          <w:sz w:val="22"/>
        </w:rPr>
        <w:t>for</w:t>
      </w:r>
      <w:r>
        <w:rPr>
          <w:spacing w:val="1"/>
          <w:sz w:val="22"/>
        </w:rPr>
        <w:t xml:space="preserve"> </w:t>
      </w:r>
      <w:r>
        <w:rPr>
          <w:sz w:val="22"/>
        </w:rPr>
        <w:t>Router</w:t>
      </w:r>
      <w:r>
        <w:rPr>
          <w:spacing w:val="3"/>
          <w:sz w:val="22"/>
        </w:rPr>
        <w:t xml:space="preserve"> </w:t>
      </w:r>
      <w:r>
        <w:rPr>
          <w:sz w:val="22"/>
        </w:rPr>
        <w:t>0?</w:t>
      </w:r>
      <w:r>
        <w:rPr>
          <w:spacing w:val="11"/>
          <w:sz w:val="22"/>
        </w:rPr>
        <w:t xml:space="preserve"> </w:t>
      </w:r>
      <w:r>
        <w:rPr>
          <w:b/>
          <w:spacing w:val="-2"/>
          <w:sz w:val="22"/>
          <w:u w:val="single"/>
        </w:rPr>
        <w:t>192.168.2.225</w:t>
      </w:r>
    </w:p>
    <w:p w14:paraId="7B84D810">
      <w:pPr>
        <w:spacing w:before="195"/>
        <w:ind w:left="274" w:right="0" w:firstLine="0"/>
        <w:jc w:val="left"/>
        <w:rPr>
          <w:b/>
          <w:sz w:val="22"/>
        </w:rPr>
      </w:pPr>
      <w:r>
        <w:rPr>
          <w:sz w:val="22"/>
        </w:rPr>
        <w:t>Serial</w:t>
      </w:r>
      <w:r>
        <w:rPr>
          <w:spacing w:val="6"/>
          <w:sz w:val="22"/>
        </w:rPr>
        <w:t xml:space="preserve"> </w:t>
      </w:r>
      <w:r>
        <w:rPr>
          <w:sz w:val="22"/>
        </w:rPr>
        <w:t>0/0</w:t>
      </w:r>
      <w:r>
        <w:rPr>
          <w:spacing w:val="7"/>
          <w:sz w:val="22"/>
        </w:rPr>
        <w:t xml:space="preserve"> </w:t>
      </w:r>
      <w:r>
        <w:rPr>
          <w:sz w:val="22"/>
        </w:rPr>
        <w:t>for</w:t>
      </w:r>
      <w:r>
        <w:rPr>
          <w:spacing w:val="1"/>
          <w:sz w:val="22"/>
        </w:rPr>
        <w:t xml:space="preserve"> </w:t>
      </w:r>
      <w:r>
        <w:rPr>
          <w:sz w:val="22"/>
        </w:rPr>
        <w:t>Router</w:t>
      </w:r>
      <w:r>
        <w:rPr>
          <w:spacing w:val="3"/>
          <w:sz w:val="22"/>
        </w:rPr>
        <w:t xml:space="preserve"> </w:t>
      </w:r>
      <w:r>
        <w:rPr>
          <w:sz w:val="22"/>
        </w:rPr>
        <w:t>1?</w:t>
      </w:r>
      <w:r>
        <w:rPr>
          <w:spacing w:val="11"/>
          <w:sz w:val="22"/>
        </w:rPr>
        <w:t xml:space="preserve"> </w:t>
      </w:r>
      <w:r>
        <w:rPr>
          <w:b/>
          <w:spacing w:val="-2"/>
          <w:sz w:val="22"/>
          <w:u w:val="single"/>
        </w:rPr>
        <w:t>192.168.2.226</w:t>
      </w:r>
    </w:p>
    <w:p w14:paraId="678C917E">
      <w:pPr>
        <w:pStyle w:val="6"/>
        <w:rPr>
          <w:b/>
        </w:rPr>
      </w:pPr>
    </w:p>
    <w:p w14:paraId="535A6928">
      <w:pPr>
        <w:pStyle w:val="6"/>
        <w:spacing w:before="134"/>
        <w:rPr>
          <w:b/>
        </w:rPr>
      </w:pPr>
    </w:p>
    <w:p w14:paraId="628C179F">
      <w:pPr>
        <w:pStyle w:val="2"/>
      </w:pPr>
      <w:bookmarkStart w:id="7" w:name="Step 3: Configure devices with IP addres"/>
      <w:bookmarkEnd w:id="7"/>
      <w:r>
        <w:t>Step</w:t>
      </w:r>
      <w:r>
        <w:rPr>
          <w:spacing w:val="1"/>
        </w:rPr>
        <w:t xml:space="preserve"> </w:t>
      </w:r>
      <w:r>
        <w:t>3:</w:t>
      </w:r>
      <w:r>
        <w:rPr>
          <w:spacing w:val="3"/>
        </w:rPr>
        <w:t xml:space="preserve"> </w:t>
      </w:r>
      <w:r>
        <w:t>Configure</w:t>
      </w:r>
      <w:r>
        <w:rPr>
          <w:spacing w:val="3"/>
        </w:rPr>
        <w:t xml:space="preserve"> </w:t>
      </w:r>
      <w:r>
        <w:t>devices</w:t>
      </w:r>
      <w:r>
        <w:rPr>
          <w:spacing w:val="6"/>
        </w:rPr>
        <w:t xml:space="preserve"> </w:t>
      </w:r>
      <w:r>
        <w:t>with</w:t>
      </w:r>
      <w:r>
        <w:rPr>
          <w:spacing w:val="6"/>
        </w:rPr>
        <w:t xml:space="preserve"> </w:t>
      </w:r>
      <w:r>
        <w:t>IP</w:t>
      </w:r>
      <w:r>
        <w:rPr>
          <w:spacing w:val="-9"/>
        </w:rPr>
        <w:t xml:space="preserve"> </w:t>
      </w:r>
      <w:r>
        <w:rPr>
          <w:spacing w:val="-2"/>
        </w:rPr>
        <w:t>addressing.</w:t>
      </w:r>
    </w:p>
    <w:p w14:paraId="3A54FADE">
      <w:pPr>
        <w:pStyle w:val="6"/>
        <w:spacing w:before="194"/>
        <w:ind w:left="274"/>
      </w:pPr>
      <w:r>
        <w:t>Configure</w:t>
      </w:r>
      <w:r>
        <w:rPr>
          <w:spacing w:val="2"/>
        </w:rPr>
        <w:t xml:space="preserve"> </w:t>
      </w:r>
      <w:r>
        <w:t>the</w:t>
      </w:r>
      <w:r>
        <w:rPr>
          <w:spacing w:val="9"/>
        </w:rPr>
        <w:t xml:space="preserve"> </w:t>
      </w:r>
      <w:r>
        <w:t>LAN</w:t>
      </w:r>
      <w:r>
        <w:rPr>
          <w:spacing w:val="7"/>
        </w:rPr>
        <w:t xml:space="preserve"> </w:t>
      </w:r>
      <w:r>
        <w:t>interfaces</w:t>
      </w:r>
      <w:r>
        <w:rPr>
          <w:spacing w:val="7"/>
        </w:rPr>
        <w:t xml:space="preserve"> </w:t>
      </w:r>
      <w:r>
        <w:t>on</w:t>
      </w:r>
      <w:r>
        <w:rPr>
          <w:spacing w:val="10"/>
        </w:rPr>
        <w:t xml:space="preserve"> </w:t>
      </w:r>
      <w:r>
        <w:t>Customer</w:t>
      </w:r>
      <w:r>
        <w:rPr>
          <w:spacing w:val="10"/>
        </w:rPr>
        <w:t xml:space="preserve"> </w:t>
      </w:r>
      <w:r>
        <w:t>Router</w:t>
      </w:r>
      <w:r>
        <w:rPr>
          <w:spacing w:val="10"/>
        </w:rPr>
        <w:t xml:space="preserve"> </w:t>
      </w:r>
      <w:r>
        <w:t>with</w:t>
      </w:r>
      <w:r>
        <w:rPr>
          <w:spacing w:val="11"/>
        </w:rPr>
        <w:t xml:space="preserve"> </w:t>
      </w:r>
      <w:r>
        <w:t>IP addresses</w:t>
      </w:r>
      <w:r>
        <w:rPr>
          <w:spacing w:val="7"/>
        </w:rPr>
        <w:t xml:space="preserve"> </w:t>
      </w:r>
      <w:r>
        <w:t>and</w:t>
      </w:r>
      <w:r>
        <w:rPr>
          <w:spacing w:val="10"/>
        </w:rPr>
        <w:t xml:space="preserve"> </w:t>
      </w:r>
      <w:r>
        <w:t>a</w:t>
      </w:r>
      <w:r>
        <w:rPr>
          <w:spacing w:val="8"/>
        </w:rPr>
        <w:t xml:space="preserve"> </w:t>
      </w:r>
      <w:r>
        <w:t>subnet</w:t>
      </w:r>
      <w:r>
        <w:rPr>
          <w:spacing w:val="9"/>
        </w:rPr>
        <w:t xml:space="preserve"> </w:t>
      </w:r>
      <w:r>
        <w:rPr>
          <w:spacing w:val="-2"/>
        </w:rPr>
        <w:t>mask.</w:t>
      </w:r>
    </w:p>
    <w:p w14:paraId="03A27314">
      <w:pPr>
        <w:pStyle w:val="6"/>
        <w:spacing w:before="194" w:line="247" w:lineRule="auto"/>
        <w:ind w:left="274" w:right="596"/>
        <w:jc w:val="both"/>
      </w:pPr>
      <w:r>
        <w:t>For a better view of the commands, you can increase the size of the window. To resize the window, place your mouse pointer over the bottom border of the window. When the cursor</w:t>
      </w:r>
      <w:r>
        <w:rPr>
          <w:spacing w:val="40"/>
        </w:rPr>
        <w:t xml:space="preserve"> </w:t>
      </w:r>
      <w:r>
        <w:t>turns into a double headed arrow, click and drag.</w:t>
      </w:r>
    </w:p>
    <w:p w14:paraId="06060D39">
      <w:pPr>
        <w:pStyle w:val="6"/>
        <w:spacing w:before="194" w:line="247" w:lineRule="auto"/>
        <w:ind w:left="274" w:right="596"/>
        <w:jc w:val="both"/>
      </w:pPr>
    </w:p>
    <w:p w14:paraId="2AEC8DC4">
      <w:pPr>
        <w:pStyle w:val="2"/>
        <w:spacing w:before="1"/>
      </w:pPr>
      <w:bookmarkStart w:id="8" w:name="Step 4: Verify the addressing configurat"/>
      <w:bookmarkEnd w:id="8"/>
      <w:r>
        <w:t>Step</w:t>
      </w:r>
      <w:r>
        <w:rPr>
          <w:spacing w:val="2"/>
        </w:rPr>
        <w:t xml:space="preserve"> </w:t>
      </w:r>
      <w:r>
        <w:t>4:</w:t>
      </w:r>
      <w:r>
        <w:rPr>
          <w:spacing w:val="-5"/>
        </w:rPr>
        <w:t xml:space="preserve"> </w:t>
      </w:r>
      <w:r>
        <w:t>Verify</w:t>
      </w:r>
      <w:r>
        <w:rPr>
          <w:spacing w:val="7"/>
        </w:rPr>
        <w:t xml:space="preserve"> </w:t>
      </w:r>
      <w:r>
        <w:t>the</w:t>
      </w:r>
      <w:r>
        <w:rPr>
          <w:spacing w:val="-1"/>
        </w:rPr>
        <w:t xml:space="preserve"> </w:t>
      </w:r>
      <w:r>
        <w:t>addressing</w:t>
      </w:r>
      <w:r>
        <w:rPr>
          <w:spacing w:val="7"/>
        </w:rPr>
        <w:t xml:space="preserve"> </w:t>
      </w:r>
      <w:r>
        <w:rPr>
          <w:spacing w:val="-2"/>
        </w:rPr>
        <w:t>configuration.</w:t>
      </w:r>
    </w:p>
    <w:p w14:paraId="37E7C46F">
      <w:pPr>
        <w:pStyle w:val="9"/>
        <w:numPr>
          <w:ilvl w:val="0"/>
          <w:numId w:val="2"/>
        </w:numPr>
        <w:tabs>
          <w:tab w:val="left" w:pos="950"/>
        </w:tabs>
        <w:spacing w:before="193" w:after="0" w:line="244" w:lineRule="auto"/>
        <w:ind w:left="274" w:right="562" w:firstLine="0"/>
        <w:jc w:val="both"/>
        <w:rPr>
          <w:sz w:val="22"/>
        </w:rPr>
      </w:pPr>
      <w:r>
        <w:rPr>
          <w:sz w:val="22"/>
        </w:rPr>
        <w:t>TestconnectivitybetweenHost1, Host3, ISP Workstation, and ISP Server. You can usetheAddSimplePDUtooltocreatepingsbetweenthedevices.Youcanalsoclick Host 1 or Host 3, then</w:t>
      </w:r>
      <w:r>
        <w:rPr>
          <w:spacing w:val="16"/>
          <w:sz w:val="22"/>
        </w:rPr>
        <w:t xml:space="preserve"> </w:t>
      </w:r>
      <w:r>
        <w:rPr>
          <w:sz w:val="22"/>
        </w:rPr>
        <w:t>the</w:t>
      </w:r>
      <w:r>
        <w:rPr>
          <w:spacing w:val="20"/>
          <w:sz w:val="22"/>
        </w:rPr>
        <w:t xml:space="preserve"> </w:t>
      </w:r>
      <w:r>
        <w:rPr>
          <w:sz w:val="22"/>
        </w:rPr>
        <w:t>Desktop</w:t>
      </w:r>
      <w:r>
        <w:rPr>
          <w:spacing w:val="16"/>
          <w:sz w:val="22"/>
        </w:rPr>
        <w:t xml:space="preserve"> </w:t>
      </w:r>
      <w:r>
        <w:rPr>
          <w:sz w:val="22"/>
        </w:rPr>
        <w:t>tab,</w:t>
      </w:r>
      <w:r>
        <w:rPr>
          <w:spacing w:val="22"/>
          <w:sz w:val="22"/>
        </w:rPr>
        <w:t xml:space="preserve"> </w:t>
      </w:r>
      <w:r>
        <w:rPr>
          <w:sz w:val="22"/>
        </w:rPr>
        <w:t>and</w:t>
      </w:r>
      <w:r>
        <w:rPr>
          <w:spacing w:val="16"/>
          <w:sz w:val="22"/>
        </w:rPr>
        <w:t xml:space="preserve"> </w:t>
      </w:r>
      <w:r>
        <w:rPr>
          <w:sz w:val="22"/>
        </w:rPr>
        <w:t>then</w:t>
      </w:r>
      <w:r>
        <w:rPr>
          <w:spacing w:val="22"/>
          <w:sz w:val="22"/>
        </w:rPr>
        <w:t xml:space="preserve"> </w:t>
      </w:r>
      <w:r>
        <w:rPr>
          <w:sz w:val="22"/>
        </w:rPr>
        <w:t>Command</w:t>
      </w:r>
      <w:r>
        <w:rPr>
          <w:spacing w:val="16"/>
          <w:sz w:val="22"/>
        </w:rPr>
        <w:t xml:space="preserve"> </w:t>
      </w:r>
      <w:r>
        <w:rPr>
          <w:sz w:val="22"/>
        </w:rPr>
        <w:t>Prompt.</w:t>
      </w:r>
      <w:r>
        <w:rPr>
          <w:spacing w:val="16"/>
          <w:sz w:val="22"/>
        </w:rPr>
        <w:t xml:space="preserve"> </w:t>
      </w:r>
      <w:r>
        <w:rPr>
          <w:sz w:val="22"/>
        </w:rPr>
        <w:t>Use the ping</w:t>
      </w:r>
      <w:r>
        <w:rPr>
          <w:spacing w:val="22"/>
          <w:sz w:val="22"/>
        </w:rPr>
        <w:t xml:space="preserve"> </w:t>
      </w:r>
      <w:r>
        <w:rPr>
          <w:sz w:val="22"/>
        </w:rPr>
        <w:t>command</w:t>
      </w:r>
      <w:r>
        <w:rPr>
          <w:spacing w:val="16"/>
          <w:sz w:val="22"/>
        </w:rPr>
        <w:t xml:space="preserve"> </w:t>
      </w:r>
      <w:r>
        <w:rPr>
          <w:sz w:val="22"/>
        </w:rPr>
        <w:t>to</w:t>
      </w:r>
      <w:r>
        <w:rPr>
          <w:spacing w:val="22"/>
          <w:sz w:val="22"/>
        </w:rPr>
        <w:t xml:space="preserve"> </w:t>
      </w:r>
      <w:r>
        <w:rPr>
          <w:sz w:val="22"/>
        </w:rPr>
        <w:t xml:space="preserve">test connectivity to other devices. To obtain the IP address of another device, place your mouse pointer over the </w:t>
      </w:r>
      <w:r>
        <w:rPr>
          <w:spacing w:val="-2"/>
          <w:sz w:val="22"/>
        </w:rPr>
        <w:t>device.</w:t>
      </w:r>
    </w:p>
    <w:p w14:paraId="363EF0EA">
      <w:pPr>
        <w:pStyle w:val="9"/>
        <w:numPr>
          <w:ilvl w:val="0"/>
          <w:numId w:val="2"/>
        </w:numPr>
        <w:tabs>
          <w:tab w:val="left" w:pos="951"/>
        </w:tabs>
        <w:spacing w:before="197" w:after="0" w:line="249" w:lineRule="auto"/>
        <w:ind w:left="274" w:right="590" w:firstLine="0"/>
        <w:jc w:val="both"/>
      </w:pPr>
      <w:r>
        <w:rPr>
          <w:sz w:val="22"/>
        </w:rPr>
        <w:t>Check results. On the Connectivity Tests tab, the status of each test should be</w:t>
      </w:r>
      <w:r>
        <w:rPr>
          <w:spacing w:val="80"/>
          <w:sz w:val="22"/>
        </w:rPr>
        <w:t xml:space="preserve"> </w:t>
      </w:r>
      <w:r>
        <w:rPr>
          <w:spacing w:val="-2"/>
          <w:sz w:val="22"/>
        </w:rPr>
        <w:t>successful.</w:t>
      </w:r>
      <w:bookmarkStart w:id="9" w:name="OUTPUT :-"/>
      <w:bookmarkEnd w:id="9"/>
    </w:p>
    <w:p w14:paraId="21C96176">
      <w:pPr>
        <w:pStyle w:val="9"/>
        <w:widowControl w:val="0"/>
        <w:numPr>
          <w:numId w:val="0"/>
        </w:numPr>
        <w:tabs>
          <w:tab w:val="left" w:pos="951"/>
        </w:tabs>
        <w:autoSpaceDE w:val="0"/>
        <w:autoSpaceDN w:val="0"/>
        <w:spacing w:before="197" w:after="0" w:line="249" w:lineRule="auto"/>
        <w:ind w:right="590" w:rightChars="0"/>
        <w:jc w:val="both"/>
        <w:rPr>
          <w:spacing w:val="-2"/>
          <w:sz w:val="22"/>
        </w:rPr>
      </w:pPr>
    </w:p>
    <w:p w14:paraId="100ACF47">
      <w:pPr>
        <w:pStyle w:val="9"/>
        <w:widowControl w:val="0"/>
        <w:numPr>
          <w:numId w:val="0"/>
        </w:numPr>
        <w:tabs>
          <w:tab w:val="left" w:pos="951"/>
        </w:tabs>
        <w:autoSpaceDE w:val="0"/>
        <w:autoSpaceDN w:val="0"/>
        <w:spacing w:before="197" w:after="0" w:line="249" w:lineRule="auto"/>
        <w:ind w:right="590" w:rightChars="0"/>
        <w:jc w:val="both"/>
        <w:rPr>
          <w:spacing w:val="-2"/>
          <w:sz w:val="22"/>
        </w:rPr>
      </w:pPr>
    </w:p>
    <w:p w14:paraId="1EC9CB29">
      <w:pPr>
        <w:pStyle w:val="9"/>
        <w:widowControl w:val="0"/>
        <w:numPr>
          <w:numId w:val="0"/>
        </w:numPr>
        <w:tabs>
          <w:tab w:val="left" w:pos="951"/>
        </w:tabs>
        <w:autoSpaceDE w:val="0"/>
        <w:autoSpaceDN w:val="0"/>
        <w:spacing w:before="197" w:after="0" w:line="249" w:lineRule="auto"/>
        <w:ind w:right="590" w:rightChars="0"/>
        <w:jc w:val="both"/>
        <w:rPr>
          <w:spacing w:val="-2"/>
          <w:sz w:val="22"/>
        </w:rPr>
      </w:pPr>
    </w:p>
    <w:p w14:paraId="32435984">
      <w:pPr>
        <w:pStyle w:val="9"/>
        <w:widowControl w:val="0"/>
        <w:numPr>
          <w:numId w:val="0"/>
        </w:numPr>
        <w:tabs>
          <w:tab w:val="left" w:pos="951"/>
        </w:tabs>
        <w:autoSpaceDE w:val="0"/>
        <w:autoSpaceDN w:val="0"/>
        <w:spacing w:before="197" w:after="0" w:line="249" w:lineRule="auto"/>
        <w:ind w:right="590" w:rightChars="0"/>
        <w:jc w:val="both"/>
        <w:rPr>
          <w:spacing w:val="-2"/>
          <w:sz w:val="22"/>
        </w:rPr>
      </w:pPr>
    </w:p>
    <w:p w14:paraId="0D88C526">
      <w:pPr>
        <w:pStyle w:val="9"/>
        <w:widowControl w:val="0"/>
        <w:numPr>
          <w:numId w:val="0"/>
        </w:numPr>
        <w:tabs>
          <w:tab w:val="left" w:pos="951"/>
        </w:tabs>
        <w:autoSpaceDE w:val="0"/>
        <w:autoSpaceDN w:val="0"/>
        <w:spacing w:before="197" w:after="0" w:line="249" w:lineRule="auto"/>
        <w:ind w:right="590" w:rightChars="0"/>
        <w:jc w:val="both"/>
        <w:rPr>
          <w:spacing w:val="-2"/>
          <w:sz w:val="22"/>
        </w:rPr>
      </w:pPr>
    </w:p>
    <w:p w14:paraId="0865EF8B">
      <w:pPr>
        <w:pStyle w:val="9"/>
        <w:widowControl w:val="0"/>
        <w:numPr>
          <w:numId w:val="0"/>
        </w:numPr>
        <w:tabs>
          <w:tab w:val="left" w:pos="951"/>
        </w:tabs>
        <w:autoSpaceDE w:val="0"/>
        <w:autoSpaceDN w:val="0"/>
        <w:spacing w:before="197" w:after="0" w:line="249" w:lineRule="auto"/>
        <w:ind w:right="590" w:rightChars="0"/>
        <w:jc w:val="both"/>
        <w:rPr>
          <w:spacing w:val="-2"/>
          <w:sz w:val="22"/>
        </w:rPr>
      </w:pPr>
    </w:p>
    <w:p w14:paraId="291C0EDC">
      <w:pPr>
        <w:pStyle w:val="9"/>
        <w:widowControl w:val="0"/>
        <w:numPr>
          <w:numId w:val="0"/>
        </w:numPr>
        <w:tabs>
          <w:tab w:val="left" w:pos="951"/>
        </w:tabs>
        <w:autoSpaceDE w:val="0"/>
        <w:autoSpaceDN w:val="0"/>
        <w:spacing w:before="197" w:after="0" w:line="249" w:lineRule="auto"/>
        <w:ind w:right="590" w:rightChars="0"/>
        <w:jc w:val="both"/>
        <w:rPr>
          <w:spacing w:val="-2"/>
          <w:sz w:val="22"/>
        </w:rPr>
      </w:pPr>
    </w:p>
    <w:p w14:paraId="3FDA2B89">
      <w:pPr>
        <w:pStyle w:val="9"/>
        <w:widowControl w:val="0"/>
        <w:numPr>
          <w:numId w:val="0"/>
        </w:numPr>
        <w:tabs>
          <w:tab w:val="left" w:pos="951"/>
        </w:tabs>
        <w:autoSpaceDE w:val="0"/>
        <w:autoSpaceDN w:val="0"/>
        <w:spacing w:before="197" w:after="0" w:line="249" w:lineRule="auto"/>
        <w:ind w:right="590" w:rightChars="0"/>
        <w:jc w:val="both"/>
        <w:rPr>
          <w:spacing w:val="-2"/>
          <w:sz w:val="22"/>
        </w:rPr>
      </w:pPr>
    </w:p>
    <w:p w14:paraId="008EC2CC">
      <w:pPr>
        <w:pStyle w:val="2"/>
      </w:pPr>
      <w:r>
        <w:t>OUTPUT</w:t>
      </w:r>
      <w:r>
        <w:rPr>
          <w:spacing w:val="8"/>
        </w:rPr>
        <w:t xml:space="preserve"> </w:t>
      </w:r>
      <w:r>
        <w:rPr>
          <w:spacing w:val="-5"/>
        </w:rPr>
        <w:t>:-</w:t>
      </w:r>
    </w:p>
    <w:p w14:paraId="5230C693">
      <w:pPr>
        <w:pStyle w:val="6"/>
        <w:spacing w:before="2"/>
        <w:rPr>
          <w:b/>
          <w:sz w:val="14"/>
        </w:rPr>
      </w:pPr>
      <w:r>
        <w:rPr>
          <w:b/>
          <w:sz w:val="14"/>
        </w:rPr>
        <w:drawing>
          <wp:anchor distT="0" distB="0" distL="0" distR="0" simplePos="0" relativeHeight="251667456" behindDoc="1" locked="0" layoutInCell="1" allowOverlap="1">
            <wp:simplePos x="0" y="0"/>
            <wp:positionH relativeFrom="page">
              <wp:posOffset>859790</wp:posOffset>
            </wp:positionH>
            <wp:positionV relativeFrom="paragraph">
              <wp:posOffset>118745</wp:posOffset>
            </wp:positionV>
            <wp:extent cx="5332095" cy="2519045"/>
            <wp:effectExtent l="0" t="0" r="1905" b="10795"/>
            <wp:wrapTopAndBottom/>
            <wp:docPr id="15" name="Image 9"/>
            <wp:cNvGraphicFramePr/>
            <a:graphic xmlns:a="http://schemas.openxmlformats.org/drawingml/2006/main">
              <a:graphicData uri="http://schemas.openxmlformats.org/drawingml/2006/picture">
                <pic:pic xmlns:pic="http://schemas.openxmlformats.org/drawingml/2006/picture">
                  <pic:nvPicPr>
                    <pic:cNvPr id="15" name="Image 9"/>
                    <pic:cNvPicPr/>
                  </pic:nvPicPr>
                  <pic:blipFill>
                    <a:blip r:embed="rId16" cstate="print"/>
                    <a:stretch>
                      <a:fillRect/>
                    </a:stretch>
                  </pic:blipFill>
                  <pic:spPr>
                    <a:xfrm>
                      <a:off x="0" y="0"/>
                      <a:ext cx="5332095" cy="2519045"/>
                    </a:xfrm>
                    <a:prstGeom prst="rect">
                      <a:avLst/>
                    </a:prstGeom>
                  </pic:spPr>
                </pic:pic>
              </a:graphicData>
            </a:graphic>
          </wp:anchor>
        </w:drawing>
      </w:r>
    </w:p>
    <w:p w14:paraId="7463E5D9">
      <w:pPr>
        <w:pStyle w:val="6"/>
        <w:spacing w:before="9"/>
        <w:rPr>
          <w:b/>
          <w:sz w:val="15"/>
        </w:rPr>
      </w:pPr>
    </w:p>
    <w:p w14:paraId="6DA2BFD3">
      <w:pPr>
        <w:pStyle w:val="6"/>
        <w:rPr>
          <w:b/>
          <w:sz w:val="14"/>
        </w:rPr>
      </w:pPr>
      <w:r>
        <w:rPr>
          <w:b/>
          <w:sz w:val="14"/>
        </w:rPr>
        <w:drawing>
          <wp:anchor distT="0" distB="0" distL="0" distR="0" simplePos="0" relativeHeight="251668480" behindDoc="1" locked="0" layoutInCell="1" allowOverlap="1">
            <wp:simplePos x="0" y="0"/>
            <wp:positionH relativeFrom="page">
              <wp:posOffset>873125</wp:posOffset>
            </wp:positionH>
            <wp:positionV relativeFrom="paragraph">
              <wp:posOffset>24765</wp:posOffset>
            </wp:positionV>
            <wp:extent cx="5339715" cy="2775585"/>
            <wp:effectExtent l="0" t="0" r="9525" b="13335"/>
            <wp:wrapTopAndBottom/>
            <wp:docPr id="16" name="Image 10"/>
            <wp:cNvGraphicFramePr/>
            <a:graphic xmlns:a="http://schemas.openxmlformats.org/drawingml/2006/main">
              <a:graphicData uri="http://schemas.openxmlformats.org/drawingml/2006/picture">
                <pic:pic xmlns:pic="http://schemas.openxmlformats.org/drawingml/2006/picture">
                  <pic:nvPicPr>
                    <pic:cNvPr id="16" name="Image 10"/>
                    <pic:cNvPicPr/>
                  </pic:nvPicPr>
                  <pic:blipFill>
                    <a:blip r:embed="rId17" cstate="print"/>
                    <a:stretch>
                      <a:fillRect/>
                    </a:stretch>
                  </pic:blipFill>
                  <pic:spPr>
                    <a:xfrm>
                      <a:off x="0" y="0"/>
                      <a:ext cx="5339715" cy="2775585"/>
                    </a:xfrm>
                    <a:prstGeom prst="rect">
                      <a:avLst/>
                    </a:prstGeom>
                  </pic:spPr>
                </pic:pic>
              </a:graphicData>
            </a:graphic>
          </wp:anchor>
        </w:drawing>
      </w:r>
    </w:p>
    <w:p w14:paraId="313C5521">
      <w:pPr>
        <w:pStyle w:val="6"/>
        <w:rPr>
          <w:b/>
          <w:sz w:val="14"/>
        </w:rPr>
      </w:pPr>
    </w:p>
    <w:p w14:paraId="2480396D">
      <w:pPr>
        <w:pStyle w:val="6"/>
        <w:rPr>
          <w:b/>
          <w:sz w:val="14"/>
        </w:rPr>
      </w:pPr>
    </w:p>
    <w:p w14:paraId="3CB2C6BC">
      <w:pPr>
        <w:pStyle w:val="6"/>
        <w:rPr>
          <w:b/>
          <w:sz w:val="14"/>
        </w:rPr>
      </w:pPr>
    </w:p>
    <w:p w14:paraId="47AAC0A5">
      <w:pPr>
        <w:pStyle w:val="6"/>
        <w:rPr>
          <w:b/>
          <w:sz w:val="14"/>
        </w:rPr>
      </w:pPr>
    </w:p>
    <w:p w14:paraId="6467EA29">
      <w:pPr>
        <w:pStyle w:val="6"/>
        <w:rPr>
          <w:b/>
          <w:sz w:val="14"/>
        </w:rPr>
      </w:pPr>
    </w:p>
    <w:p w14:paraId="6048BC81">
      <w:pPr>
        <w:pStyle w:val="6"/>
        <w:rPr>
          <w:b/>
          <w:sz w:val="14"/>
        </w:rPr>
      </w:pPr>
    </w:p>
    <w:p w14:paraId="6F838281">
      <w:pPr>
        <w:pStyle w:val="6"/>
        <w:rPr>
          <w:b/>
          <w:sz w:val="14"/>
        </w:rPr>
      </w:pPr>
    </w:p>
    <w:p w14:paraId="38CFEEAA">
      <w:pPr>
        <w:pStyle w:val="6"/>
        <w:rPr>
          <w:b/>
          <w:sz w:val="14"/>
        </w:rPr>
      </w:pPr>
    </w:p>
    <w:p w14:paraId="1EC56297">
      <w:pPr>
        <w:pStyle w:val="6"/>
        <w:rPr>
          <w:b/>
          <w:sz w:val="14"/>
        </w:rPr>
      </w:pPr>
      <w:bookmarkStart w:id="10" w:name="_GoBack"/>
      <w:bookmarkEnd w:id="10"/>
    </w:p>
    <w:p w14:paraId="66E27B79">
      <w:pPr>
        <w:pStyle w:val="6"/>
        <w:rPr>
          <w:b/>
          <w:sz w:val="14"/>
        </w:rPr>
      </w:pPr>
    </w:p>
    <w:p w14:paraId="59731A6D">
      <w:pPr>
        <w:pStyle w:val="6"/>
        <w:rPr>
          <w:b/>
          <w:sz w:val="14"/>
        </w:rPr>
      </w:pPr>
    </w:p>
    <w:p w14:paraId="5218CD6F">
      <w:pPr>
        <w:pStyle w:val="6"/>
        <w:rPr>
          <w:b/>
          <w:sz w:val="14"/>
        </w:rPr>
      </w:pPr>
    </w:p>
    <w:p w14:paraId="204C016E">
      <w:pPr>
        <w:pStyle w:val="6"/>
        <w:rPr>
          <w:b/>
          <w:sz w:val="14"/>
        </w:rPr>
      </w:pPr>
    </w:p>
    <w:p w14:paraId="7CD20009">
      <w:pPr>
        <w:pStyle w:val="6"/>
        <w:rPr>
          <w:b/>
          <w:sz w:val="14"/>
        </w:rPr>
      </w:pPr>
    </w:p>
    <w:p w14:paraId="6CB4FC59">
      <w:pPr>
        <w:pStyle w:val="6"/>
        <w:rPr>
          <w:b/>
          <w:sz w:val="14"/>
        </w:rPr>
      </w:pPr>
    </w:p>
    <w:p w14:paraId="08216DE0">
      <w:pPr>
        <w:pStyle w:val="6"/>
        <w:rPr>
          <w:b/>
          <w:sz w:val="14"/>
        </w:rPr>
      </w:pPr>
    </w:p>
    <w:p w14:paraId="6F58669F">
      <w:pPr>
        <w:pStyle w:val="6"/>
        <w:rPr>
          <w:b/>
          <w:sz w:val="14"/>
        </w:rPr>
      </w:pPr>
    </w:p>
    <w:p w14:paraId="623BE18D">
      <w:pPr>
        <w:pStyle w:val="6"/>
        <w:rPr>
          <w:b/>
          <w:sz w:val="14"/>
        </w:rPr>
      </w:pPr>
    </w:p>
    <w:p w14:paraId="078CCD4D">
      <w:pPr>
        <w:pStyle w:val="6"/>
        <w:rPr>
          <w:b/>
        </w:rPr>
      </w:pPr>
    </w:p>
    <w:p w14:paraId="2E9FBB5C">
      <w:pPr>
        <w:pStyle w:val="6"/>
        <w:rPr>
          <w:b/>
        </w:rPr>
      </w:pPr>
    </w:p>
    <w:p w14:paraId="64C4FDA6">
      <w:pPr>
        <w:pStyle w:val="6"/>
        <w:spacing w:before="204"/>
        <w:rPr>
          <w:b/>
        </w:rPr>
      </w:pPr>
    </w:p>
    <w:p w14:paraId="7A3041BC">
      <w:pPr>
        <w:spacing w:before="1"/>
        <w:ind w:left="274" w:right="0" w:firstLine="0"/>
        <w:jc w:val="left"/>
        <w:rPr>
          <w:b/>
          <w:sz w:val="22"/>
        </w:rPr>
      </w:pPr>
      <w:r>
        <w:rPr>
          <w:b/>
          <w:sz w:val="22"/>
        </w:rPr>
        <w:t>Result</w:t>
      </w:r>
      <w:r>
        <w:rPr>
          <w:b/>
          <w:spacing w:val="7"/>
          <w:sz w:val="22"/>
        </w:rPr>
        <w:t xml:space="preserve"> </w:t>
      </w:r>
      <w:r>
        <w:rPr>
          <w:b/>
          <w:spacing w:val="-5"/>
          <w:sz w:val="22"/>
        </w:rPr>
        <w:t>:-</w:t>
      </w:r>
    </w:p>
    <w:p w14:paraId="16DC72ED">
      <w:pPr>
        <w:pStyle w:val="6"/>
        <w:spacing w:before="193" w:line="249" w:lineRule="auto"/>
        <w:ind w:left="274" w:right="381" w:firstLine="677"/>
      </w:pPr>
      <w:r>
        <w:t>Thus the concept of implementing of subnetting has been executed successfully and its output verified.</w:t>
      </w:r>
    </w:p>
    <w:p w14:paraId="640DA276">
      <w:pPr>
        <w:pStyle w:val="9"/>
        <w:widowControl w:val="0"/>
        <w:numPr>
          <w:numId w:val="0"/>
        </w:numPr>
        <w:tabs>
          <w:tab w:val="left" w:pos="951"/>
        </w:tabs>
        <w:autoSpaceDE w:val="0"/>
        <w:autoSpaceDN w:val="0"/>
        <w:spacing w:before="197" w:after="0" w:line="249" w:lineRule="auto"/>
        <w:ind w:right="590" w:rightChars="0"/>
        <w:jc w:val="both"/>
        <w:rPr>
          <w:spacing w:val="-2"/>
          <w:sz w:val="22"/>
        </w:rPr>
      </w:pPr>
    </w:p>
    <w:tbl>
      <w:tblPr>
        <w:tblStyle w:val="5"/>
        <w:tblpPr w:leftFromText="180" w:rightFromText="180" w:vertAnchor="page" w:horzAnchor="page" w:tblpX="692" w:tblpY="994"/>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58"/>
        <w:gridCol w:w="8923"/>
      </w:tblGrid>
      <w:tr w14:paraId="37D490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0" w:hRule="atLeast"/>
        </w:trPr>
        <w:tc>
          <w:tcPr>
            <w:tcW w:w="1558" w:type="dxa"/>
          </w:tcPr>
          <w:p w14:paraId="664C2498">
            <w:pPr>
              <w:pStyle w:val="10"/>
              <w:spacing w:before="30"/>
              <w:ind w:left="115"/>
              <w:rPr>
                <w:b/>
                <w:sz w:val="24"/>
              </w:rPr>
            </w:pPr>
            <w:r>
              <w:rPr>
                <w:b/>
                <w:color w:val="000007"/>
                <w:sz w:val="24"/>
              </w:rPr>
              <w:t>Ex.</w:t>
            </w:r>
            <w:r>
              <w:rPr>
                <w:b/>
                <w:color w:val="000007"/>
                <w:spacing w:val="-5"/>
                <w:sz w:val="24"/>
              </w:rPr>
              <w:t xml:space="preserve"> </w:t>
            </w:r>
            <w:r>
              <w:rPr>
                <w:b/>
                <w:color w:val="000007"/>
                <w:sz w:val="24"/>
              </w:rPr>
              <w:t>No:</w:t>
            </w:r>
            <w:r>
              <w:rPr>
                <w:b/>
                <w:color w:val="000007"/>
                <w:spacing w:val="-2"/>
                <w:sz w:val="24"/>
              </w:rPr>
              <w:t xml:space="preserve"> </w:t>
            </w:r>
            <w:r>
              <w:rPr>
                <w:b/>
                <w:color w:val="000007"/>
                <w:spacing w:val="-5"/>
                <w:sz w:val="24"/>
              </w:rPr>
              <w:t>4A</w:t>
            </w:r>
          </w:p>
        </w:tc>
        <w:tc>
          <w:tcPr>
            <w:tcW w:w="8923" w:type="dxa"/>
            <w:vMerge w:val="restart"/>
          </w:tcPr>
          <w:p w14:paraId="322B6A10">
            <w:pPr>
              <w:pStyle w:val="10"/>
              <w:spacing w:before="1"/>
              <w:rPr>
                <w:sz w:val="24"/>
              </w:rPr>
            </w:pPr>
          </w:p>
          <w:p w14:paraId="07423B52">
            <w:pPr>
              <w:pStyle w:val="10"/>
              <w:spacing w:line="237" w:lineRule="auto"/>
              <w:ind w:left="3543" w:right="175" w:hanging="3419"/>
              <w:rPr>
                <w:b/>
                <w:sz w:val="24"/>
              </w:rPr>
            </w:pPr>
            <w:r>
              <w:rPr>
                <w:b/>
                <w:sz w:val="24"/>
              </w:rPr>
              <w:t>DESIGN</w:t>
            </w:r>
            <w:r>
              <w:rPr>
                <w:b/>
                <w:spacing w:val="-15"/>
                <w:sz w:val="24"/>
              </w:rPr>
              <w:t xml:space="preserve"> </w:t>
            </w:r>
            <w:r>
              <w:rPr>
                <w:b/>
                <w:sz w:val="24"/>
              </w:rPr>
              <w:t>AND</w:t>
            </w:r>
            <w:r>
              <w:rPr>
                <w:b/>
                <w:spacing w:val="-15"/>
                <w:sz w:val="24"/>
              </w:rPr>
              <w:t xml:space="preserve"> </w:t>
            </w:r>
            <w:r>
              <w:rPr>
                <w:b/>
                <w:sz w:val="24"/>
              </w:rPr>
              <w:t>IMPLEMENT</w:t>
            </w:r>
            <w:r>
              <w:rPr>
                <w:b/>
                <w:spacing w:val="-15"/>
                <w:sz w:val="24"/>
              </w:rPr>
              <w:t xml:space="preserve"> </w:t>
            </w:r>
            <w:r>
              <w:rPr>
                <w:b/>
                <w:sz w:val="24"/>
              </w:rPr>
              <w:t>ROUTING</w:t>
            </w:r>
            <w:r>
              <w:rPr>
                <w:b/>
                <w:spacing w:val="-15"/>
                <w:sz w:val="24"/>
              </w:rPr>
              <w:t xml:space="preserve"> </w:t>
            </w:r>
            <w:r>
              <w:rPr>
                <w:b/>
                <w:sz w:val="24"/>
              </w:rPr>
              <w:t>ALGORITHMS</w:t>
            </w:r>
            <w:r>
              <w:rPr>
                <w:b/>
                <w:spacing w:val="-15"/>
                <w:sz w:val="24"/>
              </w:rPr>
              <w:t xml:space="preserve"> </w:t>
            </w:r>
            <w:r>
              <w:rPr>
                <w:b/>
                <w:sz w:val="24"/>
              </w:rPr>
              <w:t>FOR</w:t>
            </w:r>
            <w:r>
              <w:rPr>
                <w:b/>
                <w:spacing w:val="-15"/>
                <w:sz w:val="24"/>
              </w:rPr>
              <w:t xml:space="preserve"> </w:t>
            </w:r>
            <w:r>
              <w:rPr>
                <w:b/>
                <w:sz w:val="24"/>
              </w:rPr>
              <w:t>EFFICIENT</w:t>
            </w:r>
            <w:r>
              <w:rPr>
                <w:b/>
                <w:spacing w:val="-15"/>
                <w:sz w:val="24"/>
              </w:rPr>
              <w:t xml:space="preserve"> </w:t>
            </w:r>
            <w:r>
              <w:rPr>
                <w:b/>
                <w:sz w:val="24"/>
              </w:rPr>
              <w:t xml:space="preserve">DATA </w:t>
            </w:r>
            <w:r>
              <w:rPr>
                <w:b/>
                <w:spacing w:val="-2"/>
                <w:sz w:val="24"/>
              </w:rPr>
              <w:t>TRANSMISSION</w:t>
            </w:r>
          </w:p>
        </w:tc>
      </w:tr>
      <w:tr w14:paraId="30EE47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6" w:hRule="atLeast"/>
        </w:trPr>
        <w:tc>
          <w:tcPr>
            <w:tcW w:w="1558" w:type="dxa"/>
          </w:tcPr>
          <w:p w14:paraId="585C6B7B">
            <w:pPr>
              <w:pStyle w:val="10"/>
              <w:rPr>
                <w:sz w:val="24"/>
              </w:rPr>
            </w:pPr>
            <w:r>
              <w:rPr>
                <w:b/>
                <w:sz w:val="22"/>
              </w:rPr>
              <w:t xml:space="preserve">Date </w:t>
            </w:r>
            <w:r>
              <w:rPr>
                <w:b/>
                <w:spacing w:val="-10"/>
                <w:sz w:val="22"/>
              </w:rPr>
              <w:t>:</w:t>
            </w:r>
          </w:p>
        </w:tc>
        <w:tc>
          <w:tcPr>
            <w:tcW w:w="8923" w:type="dxa"/>
            <w:vMerge w:val="continue"/>
            <w:tcBorders>
              <w:top w:val="nil"/>
            </w:tcBorders>
          </w:tcPr>
          <w:p w14:paraId="4837878D">
            <w:pPr>
              <w:rPr>
                <w:sz w:val="2"/>
                <w:szCs w:val="2"/>
              </w:rPr>
            </w:pPr>
          </w:p>
        </w:tc>
      </w:tr>
    </w:tbl>
    <w:p w14:paraId="4B160758">
      <w:pPr>
        <w:pStyle w:val="6"/>
      </w:pPr>
    </w:p>
    <w:p w14:paraId="2F6746ED">
      <w:pPr>
        <w:pStyle w:val="6"/>
        <w:spacing w:before="139"/>
      </w:pPr>
    </w:p>
    <w:p w14:paraId="15F9F316">
      <w:pPr>
        <w:spacing w:before="1"/>
        <w:ind w:right="0"/>
        <w:jc w:val="left"/>
        <w:rPr>
          <w:b/>
          <w:sz w:val="24"/>
        </w:rPr>
      </w:pPr>
      <w:r>
        <w:rPr>
          <w:b/>
          <w:color w:val="000007"/>
          <w:spacing w:val="-4"/>
          <w:sz w:val="24"/>
          <w:u w:val="thick" w:color="000007"/>
        </w:rPr>
        <w:t>AIM:</w:t>
      </w:r>
    </w:p>
    <w:p w14:paraId="2F65A491">
      <w:pPr>
        <w:pStyle w:val="6"/>
        <w:spacing w:before="134"/>
        <w:ind w:right="425" w:firstLine="720" w:firstLineChars="0"/>
        <w:jc w:val="both"/>
      </w:pPr>
      <w:r>
        <w:rPr>
          <w:color w:val="000007"/>
        </w:rPr>
        <w:t>To</w:t>
      </w:r>
      <w:r>
        <w:rPr>
          <w:color w:val="000007"/>
          <w:spacing w:val="-14"/>
        </w:rPr>
        <w:t xml:space="preserve"> </w:t>
      </w:r>
      <w:r>
        <w:rPr>
          <w:color w:val="000007"/>
        </w:rPr>
        <w:t>write</w:t>
      </w:r>
      <w:r>
        <w:rPr>
          <w:color w:val="000007"/>
          <w:spacing w:val="-7"/>
        </w:rPr>
        <w:t xml:space="preserve"> </w:t>
      </w:r>
      <w:r>
        <w:rPr>
          <w:color w:val="000007"/>
        </w:rPr>
        <w:t>a</w:t>
      </w:r>
      <w:r>
        <w:rPr>
          <w:color w:val="000007"/>
          <w:spacing w:val="-4"/>
        </w:rPr>
        <w:t xml:space="preserve"> </w:t>
      </w:r>
      <w:r>
        <w:rPr>
          <w:color w:val="000007"/>
        </w:rPr>
        <w:t>program</w:t>
      </w:r>
      <w:r>
        <w:rPr>
          <w:color w:val="000007"/>
          <w:spacing w:val="1"/>
        </w:rPr>
        <w:t xml:space="preserve"> </w:t>
      </w:r>
      <w:r>
        <w:rPr>
          <w:color w:val="000007"/>
        </w:rPr>
        <w:t>for</w:t>
      </w:r>
      <w:r>
        <w:rPr>
          <w:color w:val="000007"/>
          <w:spacing w:val="-4"/>
        </w:rPr>
        <w:t xml:space="preserve"> </w:t>
      </w:r>
      <w:r>
        <w:rPr>
          <w:color w:val="000007"/>
        </w:rPr>
        <w:t>Implementing</w:t>
      </w:r>
      <w:r>
        <w:rPr>
          <w:color w:val="000007"/>
          <w:spacing w:val="-5"/>
        </w:rPr>
        <w:t xml:space="preserve"> </w:t>
      </w:r>
      <w:r>
        <w:rPr>
          <w:color w:val="000007"/>
        </w:rPr>
        <w:t>distance</w:t>
      </w:r>
      <w:r>
        <w:rPr>
          <w:color w:val="000007"/>
          <w:spacing w:val="-4"/>
        </w:rPr>
        <w:t xml:space="preserve"> </w:t>
      </w:r>
      <w:r>
        <w:rPr>
          <w:color w:val="000007"/>
        </w:rPr>
        <w:t>vector</w:t>
      </w:r>
      <w:r>
        <w:rPr>
          <w:color w:val="000007"/>
          <w:spacing w:val="-4"/>
        </w:rPr>
        <w:t xml:space="preserve"> </w:t>
      </w:r>
      <w:r>
        <w:rPr>
          <w:color w:val="000007"/>
        </w:rPr>
        <w:t>routing</w:t>
      </w:r>
      <w:r>
        <w:rPr>
          <w:color w:val="000007"/>
          <w:spacing w:val="-5"/>
        </w:rPr>
        <w:t xml:space="preserve"> </w:t>
      </w:r>
      <w:r>
        <w:rPr>
          <w:color w:val="000007"/>
          <w:spacing w:val="-2"/>
        </w:rPr>
        <w:t>algorithm.</w:t>
      </w:r>
    </w:p>
    <w:p w14:paraId="68CC3FB9">
      <w:pPr>
        <w:pStyle w:val="6"/>
      </w:pPr>
    </w:p>
    <w:p w14:paraId="5D59BE4E">
      <w:pPr>
        <w:pStyle w:val="6"/>
        <w:spacing w:before="98"/>
      </w:pPr>
    </w:p>
    <w:p w14:paraId="4A77257A">
      <w:pPr>
        <w:pStyle w:val="3"/>
        <w:spacing w:before="1" w:after="3" w:line="398" w:lineRule="auto"/>
        <w:ind w:left="0" w:leftChars="0" w:right="5904" w:firstLine="0" w:firstLineChars="0"/>
      </w:pPr>
      <w:r>
        <w:rPr>
          <w:u w:val="thick"/>
        </w:rPr>
        <w:t>Configuring</w:t>
      </w:r>
      <w:r>
        <w:rPr>
          <w:spacing w:val="-15"/>
          <w:u w:val="thick"/>
        </w:rPr>
        <w:t xml:space="preserve"> </w:t>
      </w:r>
      <w:r>
        <w:rPr>
          <w:u w:val="thick"/>
        </w:rPr>
        <w:t>Static</w:t>
      </w:r>
      <w:r>
        <w:rPr>
          <w:spacing w:val="-15"/>
          <w:u w:val="thick"/>
        </w:rPr>
        <w:t xml:space="preserve"> </w:t>
      </w:r>
      <w:r>
        <w:rPr>
          <w:u w:val="thick"/>
        </w:rPr>
        <w:t>and</w:t>
      </w:r>
      <w:r>
        <w:rPr>
          <w:spacing w:val="-19"/>
          <w:u w:val="thick"/>
        </w:rPr>
        <w:t xml:space="preserve"> </w:t>
      </w:r>
      <w:r>
        <w:rPr>
          <w:u w:val="thick"/>
        </w:rPr>
        <w:t>Default</w:t>
      </w:r>
      <w:r>
        <w:rPr>
          <w:spacing w:val="-15"/>
          <w:u w:val="thick"/>
        </w:rPr>
        <w:t xml:space="preserve"> </w:t>
      </w:r>
      <w:r>
        <w:rPr>
          <w:u w:val="thick"/>
        </w:rPr>
        <w:t>Routes</w:t>
      </w:r>
      <w:r>
        <w:t xml:space="preserve"> Topology Diagram</w:t>
      </w:r>
    </w:p>
    <w:p w14:paraId="3E456DE9">
      <w:pPr>
        <w:pStyle w:val="6"/>
        <w:ind w:left="874"/>
        <w:rPr>
          <w:sz w:val="20"/>
        </w:rPr>
      </w:pPr>
      <w:r>
        <w:rPr>
          <w:sz w:val="20"/>
        </w:rPr>
        <w:drawing>
          <wp:inline distT="0" distB="0" distL="0" distR="0">
            <wp:extent cx="5772785" cy="1699895"/>
            <wp:effectExtent l="0" t="0" r="3175" b="6985"/>
            <wp:docPr id="19" name="Image 2"/>
            <wp:cNvGraphicFramePr/>
            <a:graphic xmlns:a="http://schemas.openxmlformats.org/drawingml/2006/main">
              <a:graphicData uri="http://schemas.openxmlformats.org/drawingml/2006/picture">
                <pic:pic xmlns:pic="http://schemas.openxmlformats.org/drawingml/2006/picture">
                  <pic:nvPicPr>
                    <pic:cNvPr id="19" name="Image 2"/>
                    <pic:cNvPicPr/>
                  </pic:nvPicPr>
                  <pic:blipFill>
                    <a:blip r:embed="rId18" cstate="print"/>
                    <a:stretch>
                      <a:fillRect/>
                    </a:stretch>
                  </pic:blipFill>
                  <pic:spPr>
                    <a:xfrm>
                      <a:off x="0" y="0"/>
                      <a:ext cx="5773086" cy="1700022"/>
                    </a:xfrm>
                    <a:prstGeom prst="rect">
                      <a:avLst/>
                    </a:prstGeom>
                  </pic:spPr>
                </pic:pic>
              </a:graphicData>
            </a:graphic>
          </wp:inline>
        </w:drawing>
      </w:r>
    </w:p>
    <w:p w14:paraId="63F3C9CA">
      <w:pPr>
        <w:pStyle w:val="6"/>
        <w:rPr>
          <w:b/>
        </w:rPr>
      </w:pPr>
    </w:p>
    <w:p w14:paraId="7A958A33">
      <w:pPr>
        <w:pStyle w:val="6"/>
        <w:rPr>
          <w:b/>
        </w:rPr>
      </w:pPr>
    </w:p>
    <w:p w14:paraId="138326F9">
      <w:pPr>
        <w:pStyle w:val="6"/>
        <w:spacing w:before="269"/>
        <w:rPr>
          <w:b/>
        </w:rPr>
      </w:pPr>
    </w:p>
    <w:p w14:paraId="178BE66D">
      <w:pPr>
        <w:spacing w:before="1" w:line="275" w:lineRule="exact"/>
        <w:ind w:right="0"/>
        <w:jc w:val="left"/>
        <w:rPr>
          <w:b/>
          <w:sz w:val="24"/>
        </w:rPr>
      </w:pPr>
      <w:r>
        <w:rPr>
          <w:b/>
          <w:spacing w:val="-2"/>
          <w:sz w:val="24"/>
        </w:rPr>
        <w:t>Objectives</w:t>
      </w:r>
    </w:p>
    <w:p w14:paraId="2F869936">
      <w:pPr>
        <w:pStyle w:val="9"/>
        <w:numPr>
          <w:ilvl w:val="0"/>
          <w:numId w:val="1"/>
        </w:numPr>
        <w:tabs>
          <w:tab w:val="left" w:pos="1714"/>
        </w:tabs>
        <w:spacing w:before="0" w:after="0" w:line="293" w:lineRule="exact"/>
        <w:ind w:left="1020" w:leftChars="0" w:right="0" w:hanging="360" w:firstLineChars="0"/>
        <w:jc w:val="left"/>
        <w:rPr>
          <w:sz w:val="24"/>
        </w:rPr>
      </w:pPr>
      <w:r>
        <w:rPr>
          <w:sz w:val="24"/>
        </w:rPr>
        <w:t>Configure</w:t>
      </w:r>
      <w:r>
        <w:rPr>
          <w:spacing w:val="-10"/>
          <w:sz w:val="24"/>
        </w:rPr>
        <w:t xml:space="preserve"> </w:t>
      </w:r>
      <w:r>
        <w:rPr>
          <w:sz w:val="24"/>
        </w:rPr>
        <w:t>static</w:t>
      </w:r>
      <w:r>
        <w:rPr>
          <w:spacing w:val="-8"/>
          <w:sz w:val="24"/>
        </w:rPr>
        <w:t xml:space="preserve"> </w:t>
      </w:r>
      <w:r>
        <w:rPr>
          <w:sz w:val="24"/>
        </w:rPr>
        <w:t>routes</w:t>
      </w:r>
      <w:r>
        <w:rPr>
          <w:spacing w:val="-4"/>
          <w:sz w:val="24"/>
        </w:rPr>
        <w:t xml:space="preserve"> </w:t>
      </w:r>
      <w:r>
        <w:rPr>
          <w:sz w:val="24"/>
        </w:rPr>
        <w:t>on</w:t>
      </w:r>
      <w:r>
        <w:rPr>
          <w:spacing w:val="-4"/>
          <w:sz w:val="24"/>
        </w:rPr>
        <w:t xml:space="preserve"> </w:t>
      </w:r>
      <w:r>
        <w:rPr>
          <w:sz w:val="24"/>
        </w:rPr>
        <w:t>each</w:t>
      </w:r>
      <w:r>
        <w:rPr>
          <w:spacing w:val="-4"/>
          <w:sz w:val="24"/>
        </w:rPr>
        <w:t xml:space="preserve"> </w:t>
      </w:r>
      <w:r>
        <w:rPr>
          <w:sz w:val="24"/>
        </w:rPr>
        <w:t>router</w:t>
      </w:r>
      <w:r>
        <w:rPr>
          <w:spacing w:val="-1"/>
          <w:sz w:val="24"/>
        </w:rPr>
        <w:t xml:space="preserve"> </w:t>
      </w:r>
      <w:r>
        <w:rPr>
          <w:sz w:val="24"/>
        </w:rPr>
        <w:t>to</w:t>
      </w:r>
      <w:r>
        <w:rPr>
          <w:spacing w:val="-6"/>
          <w:sz w:val="24"/>
        </w:rPr>
        <w:t xml:space="preserve"> </w:t>
      </w:r>
      <w:r>
        <w:rPr>
          <w:sz w:val="24"/>
        </w:rPr>
        <w:t>allow</w:t>
      </w:r>
      <w:r>
        <w:rPr>
          <w:spacing w:val="-6"/>
          <w:sz w:val="24"/>
        </w:rPr>
        <w:t xml:space="preserve"> </w:t>
      </w:r>
      <w:r>
        <w:rPr>
          <w:sz w:val="24"/>
        </w:rPr>
        <w:t>communication</w:t>
      </w:r>
      <w:r>
        <w:rPr>
          <w:spacing w:val="-5"/>
          <w:sz w:val="24"/>
        </w:rPr>
        <w:t xml:space="preserve"> </w:t>
      </w:r>
      <w:r>
        <w:rPr>
          <w:sz w:val="24"/>
        </w:rPr>
        <w:t>between</w:t>
      </w:r>
      <w:r>
        <w:rPr>
          <w:spacing w:val="-1"/>
          <w:sz w:val="24"/>
        </w:rPr>
        <w:t xml:space="preserve"> </w:t>
      </w:r>
      <w:r>
        <w:rPr>
          <w:sz w:val="24"/>
        </w:rPr>
        <w:t>all</w:t>
      </w:r>
      <w:r>
        <w:rPr>
          <w:spacing w:val="-8"/>
          <w:sz w:val="24"/>
        </w:rPr>
        <w:t xml:space="preserve"> </w:t>
      </w:r>
      <w:r>
        <w:rPr>
          <w:spacing w:val="-2"/>
          <w:sz w:val="24"/>
        </w:rPr>
        <w:t>clients.</w:t>
      </w:r>
    </w:p>
    <w:p w14:paraId="2EBD3722">
      <w:pPr>
        <w:pStyle w:val="9"/>
        <w:numPr>
          <w:ilvl w:val="0"/>
          <w:numId w:val="1"/>
        </w:numPr>
        <w:tabs>
          <w:tab w:val="left" w:pos="1714"/>
        </w:tabs>
        <w:spacing w:before="17" w:after="0" w:line="247" w:lineRule="auto"/>
        <w:ind w:left="1020" w:leftChars="0" w:right="1312" w:hanging="360" w:firstLineChars="0"/>
        <w:jc w:val="left"/>
        <w:rPr>
          <w:sz w:val="24"/>
        </w:rPr>
      </w:pPr>
      <w:r>
        <w:rPr>
          <w:sz w:val="24"/>
        </w:rPr>
        <w:t>Test</w:t>
      </w:r>
      <w:r>
        <w:rPr>
          <w:spacing w:val="-6"/>
          <w:sz w:val="24"/>
        </w:rPr>
        <w:t xml:space="preserve"> </w:t>
      </w:r>
      <w:r>
        <w:rPr>
          <w:sz w:val="24"/>
        </w:rPr>
        <w:t>connectivity</w:t>
      </w:r>
      <w:r>
        <w:rPr>
          <w:spacing w:val="-8"/>
          <w:sz w:val="24"/>
        </w:rPr>
        <w:t xml:space="preserve"> </w:t>
      </w:r>
      <w:r>
        <w:rPr>
          <w:sz w:val="24"/>
        </w:rPr>
        <w:t>to</w:t>
      </w:r>
      <w:r>
        <w:rPr>
          <w:spacing w:val="-7"/>
          <w:sz w:val="24"/>
        </w:rPr>
        <w:t xml:space="preserve"> </w:t>
      </w:r>
      <w:r>
        <w:rPr>
          <w:sz w:val="24"/>
        </w:rPr>
        <w:t>ensure</w:t>
      </w:r>
      <w:r>
        <w:rPr>
          <w:spacing w:val="-6"/>
          <w:sz w:val="24"/>
        </w:rPr>
        <w:t xml:space="preserve"> </w:t>
      </w:r>
      <w:r>
        <w:rPr>
          <w:sz w:val="24"/>
        </w:rPr>
        <w:t>that</w:t>
      </w:r>
      <w:r>
        <w:rPr>
          <w:spacing w:val="-7"/>
          <w:sz w:val="24"/>
        </w:rPr>
        <w:t xml:space="preserve"> </w:t>
      </w:r>
      <w:r>
        <w:rPr>
          <w:sz w:val="24"/>
        </w:rPr>
        <w:t>each</w:t>
      </w:r>
      <w:r>
        <w:rPr>
          <w:spacing w:val="-7"/>
          <w:sz w:val="24"/>
        </w:rPr>
        <w:t xml:space="preserve"> </w:t>
      </w:r>
      <w:r>
        <w:rPr>
          <w:sz w:val="24"/>
        </w:rPr>
        <w:t>device</w:t>
      </w:r>
      <w:r>
        <w:rPr>
          <w:spacing w:val="-6"/>
          <w:sz w:val="24"/>
        </w:rPr>
        <w:t xml:space="preserve"> </w:t>
      </w:r>
      <w:r>
        <w:rPr>
          <w:sz w:val="24"/>
        </w:rPr>
        <w:t>can</w:t>
      </w:r>
      <w:r>
        <w:rPr>
          <w:spacing w:val="-5"/>
          <w:sz w:val="24"/>
        </w:rPr>
        <w:t xml:space="preserve"> </w:t>
      </w:r>
      <w:r>
        <w:rPr>
          <w:sz w:val="24"/>
        </w:rPr>
        <w:t>fully</w:t>
      </w:r>
      <w:r>
        <w:rPr>
          <w:spacing w:val="-7"/>
          <w:sz w:val="24"/>
        </w:rPr>
        <w:t xml:space="preserve"> </w:t>
      </w:r>
      <w:r>
        <w:rPr>
          <w:sz w:val="24"/>
        </w:rPr>
        <w:t>communicate</w:t>
      </w:r>
      <w:r>
        <w:rPr>
          <w:spacing w:val="-7"/>
          <w:sz w:val="24"/>
        </w:rPr>
        <w:t xml:space="preserve"> </w:t>
      </w:r>
      <w:r>
        <w:rPr>
          <w:sz w:val="24"/>
        </w:rPr>
        <w:t>with</w:t>
      </w:r>
      <w:r>
        <w:rPr>
          <w:spacing w:val="-7"/>
          <w:sz w:val="24"/>
        </w:rPr>
        <w:t xml:space="preserve"> </w:t>
      </w:r>
      <w:r>
        <w:rPr>
          <w:sz w:val="24"/>
        </w:rPr>
        <w:t>all</w:t>
      </w:r>
      <w:r>
        <w:rPr>
          <w:spacing w:val="-4"/>
          <w:sz w:val="24"/>
        </w:rPr>
        <w:t xml:space="preserve"> </w:t>
      </w:r>
      <w:r>
        <w:rPr>
          <w:sz w:val="24"/>
        </w:rPr>
        <w:t xml:space="preserve">other </w:t>
      </w:r>
      <w:r>
        <w:rPr>
          <w:spacing w:val="-2"/>
          <w:sz w:val="24"/>
        </w:rPr>
        <w:t>devices.</w:t>
      </w:r>
    </w:p>
    <w:p w14:paraId="664BAA76">
      <w:pPr>
        <w:pStyle w:val="3"/>
        <w:spacing w:before="167"/>
        <w:ind w:left="0" w:leftChars="0" w:firstLine="0" w:firstLineChars="0"/>
      </w:pPr>
      <w:r>
        <w:t>Background</w:t>
      </w:r>
      <w:r>
        <w:rPr>
          <w:spacing w:val="-6"/>
        </w:rPr>
        <w:t xml:space="preserve"> </w:t>
      </w:r>
      <w:r>
        <w:t>/</w:t>
      </w:r>
      <w:r>
        <w:rPr>
          <w:spacing w:val="-7"/>
        </w:rPr>
        <w:t xml:space="preserve"> </w:t>
      </w:r>
      <w:r>
        <w:rPr>
          <w:spacing w:val="-2"/>
        </w:rPr>
        <w:t>Preparation</w:t>
      </w:r>
    </w:p>
    <w:p w14:paraId="2CFD4CBE">
      <w:pPr>
        <w:pStyle w:val="9"/>
        <w:numPr>
          <w:ilvl w:val="0"/>
          <w:numId w:val="1"/>
        </w:numPr>
        <w:tabs>
          <w:tab w:val="left" w:pos="1714"/>
        </w:tabs>
        <w:spacing w:before="2" w:after="0" w:line="240" w:lineRule="auto"/>
        <w:ind w:left="1020" w:leftChars="0" w:right="1201" w:hanging="360" w:firstLineChars="0"/>
        <w:jc w:val="left"/>
        <w:rPr>
          <w:sz w:val="24"/>
        </w:rPr>
      </w:pPr>
      <w:r>
        <w:rPr>
          <w:sz w:val="24"/>
        </w:rPr>
        <w:t>This</w:t>
      </w:r>
      <w:r>
        <w:rPr>
          <w:spacing w:val="31"/>
          <w:sz w:val="24"/>
        </w:rPr>
        <w:t xml:space="preserve"> </w:t>
      </w:r>
      <w:r>
        <w:rPr>
          <w:sz w:val="24"/>
        </w:rPr>
        <w:t>topology</w:t>
      </w:r>
      <w:r>
        <w:rPr>
          <w:spacing w:val="36"/>
          <w:sz w:val="24"/>
        </w:rPr>
        <w:t xml:space="preserve"> </w:t>
      </w:r>
      <w:r>
        <w:rPr>
          <w:sz w:val="24"/>
        </w:rPr>
        <w:t>represents</w:t>
      </w:r>
      <w:r>
        <w:rPr>
          <w:spacing w:val="31"/>
          <w:sz w:val="24"/>
        </w:rPr>
        <w:t xml:space="preserve"> </w:t>
      </w:r>
      <w:r>
        <w:rPr>
          <w:sz w:val="24"/>
        </w:rPr>
        <w:t>a</w:t>
      </w:r>
      <w:r>
        <w:rPr>
          <w:spacing w:val="34"/>
          <w:sz w:val="24"/>
        </w:rPr>
        <w:t xml:space="preserve"> </w:t>
      </w:r>
      <w:r>
        <w:rPr>
          <w:sz w:val="24"/>
        </w:rPr>
        <w:t>small</w:t>
      </w:r>
      <w:r>
        <w:rPr>
          <w:spacing w:val="31"/>
          <w:sz w:val="24"/>
        </w:rPr>
        <w:t xml:space="preserve"> </w:t>
      </w:r>
      <w:r>
        <w:rPr>
          <w:sz w:val="24"/>
        </w:rPr>
        <w:t>WAN.</w:t>
      </w:r>
      <w:r>
        <w:rPr>
          <w:spacing w:val="30"/>
          <w:sz w:val="24"/>
        </w:rPr>
        <w:t xml:space="preserve"> </w:t>
      </w:r>
      <w:r>
        <w:rPr>
          <w:sz w:val="24"/>
        </w:rPr>
        <w:t>Each</w:t>
      </w:r>
      <w:r>
        <w:rPr>
          <w:spacing w:val="35"/>
          <w:sz w:val="24"/>
        </w:rPr>
        <w:t xml:space="preserve"> </w:t>
      </w:r>
      <w:r>
        <w:rPr>
          <w:sz w:val="24"/>
        </w:rPr>
        <w:t>device</w:t>
      </w:r>
      <w:r>
        <w:rPr>
          <w:spacing w:val="32"/>
          <w:sz w:val="24"/>
        </w:rPr>
        <w:t xml:space="preserve"> </w:t>
      </w:r>
      <w:r>
        <w:rPr>
          <w:sz w:val="24"/>
        </w:rPr>
        <w:t>in</w:t>
      </w:r>
      <w:r>
        <w:rPr>
          <w:spacing w:val="33"/>
          <w:sz w:val="24"/>
        </w:rPr>
        <w:t xml:space="preserve"> </w:t>
      </w:r>
      <w:r>
        <w:rPr>
          <w:sz w:val="24"/>
        </w:rPr>
        <w:t>this</w:t>
      </w:r>
      <w:r>
        <w:rPr>
          <w:spacing w:val="31"/>
          <w:sz w:val="24"/>
        </w:rPr>
        <w:t xml:space="preserve"> </w:t>
      </w:r>
      <w:r>
        <w:rPr>
          <w:sz w:val="24"/>
        </w:rPr>
        <w:t>network</w:t>
      </w:r>
      <w:r>
        <w:rPr>
          <w:spacing w:val="32"/>
          <w:sz w:val="24"/>
        </w:rPr>
        <w:t xml:space="preserve"> </w:t>
      </w:r>
      <w:r>
        <w:rPr>
          <w:sz w:val="24"/>
        </w:rPr>
        <w:t>has</w:t>
      </w:r>
      <w:r>
        <w:rPr>
          <w:spacing w:val="35"/>
          <w:sz w:val="24"/>
        </w:rPr>
        <w:t xml:space="preserve"> </w:t>
      </w:r>
      <w:r>
        <w:rPr>
          <w:sz w:val="24"/>
        </w:rPr>
        <w:t>been configured with IP addresses;</w:t>
      </w:r>
    </w:p>
    <w:p w14:paraId="1AB07902">
      <w:pPr>
        <w:pStyle w:val="9"/>
        <w:numPr>
          <w:ilvl w:val="0"/>
          <w:numId w:val="1"/>
        </w:numPr>
        <w:tabs>
          <w:tab w:val="left" w:pos="1714"/>
        </w:tabs>
        <w:spacing w:before="0" w:after="0" w:line="240" w:lineRule="auto"/>
        <w:ind w:left="1020" w:leftChars="0" w:right="1205" w:hanging="360" w:firstLineChars="0"/>
        <w:jc w:val="left"/>
        <w:rPr>
          <w:sz w:val="24"/>
        </w:rPr>
      </w:pPr>
      <w:r>
        <w:rPr>
          <w:sz w:val="24"/>
        </w:rPr>
        <w:t>however,</w:t>
      </w:r>
      <w:r>
        <w:rPr>
          <w:spacing w:val="-7"/>
          <w:sz w:val="24"/>
        </w:rPr>
        <w:t xml:space="preserve"> </w:t>
      </w:r>
      <w:r>
        <w:rPr>
          <w:sz w:val="24"/>
        </w:rPr>
        <w:t>no</w:t>
      </w:r>
      <w:r>
        <w:rPr>
          <w:spacing w:val="-8"/>
          <w:sz w:val="24"/>
        </w:rPr>
        <w:t xml:space="preserve"> </w:t>
      </w:r>
      <w:r>
        <w:rPr>
          <w:sz w:val="24"/>
        </w:rPr>
        <w:t>routing</w:t>
      </w:r>
      <w:r>
        <w:rPr>
          <w:spacing w:val="-8"/>
          <w:sz w:val="24"/>
        </w:rPr>
        <w:t xml:space="preserve"> </w:t>
      </w:r>
      <w:r>
        <w:rPr>
          <w:sz w:val="24"/>
        </w:rPr>
        <w:t>has</w:t>
      </w:r>
      <w:r>
        <w:rPr>
          <w:spacing w:val="-5"/>
          <w:sz w:val="24"/>
        </w:rPr>
        <w:t xml:space="preserve"> </w:t>
      </w:r>
      <w:r>
        <w:rPr>
          <w:sz w:val="24"/>
        </w:rPr>
        <w:t>been</w:t>
      </w:r>
      <w:r>
        <w:rPr>
          <w:spacing w:val="-6"/>
          <w:sz w:val="24"/>
        </w:rPr>
        <w:t xml:space="preserve"> </w:t>
      </w:r>
      <w:r>
        <w:rPr>
          <w:sz w:val="24"/>
        </w:rPr>
        <w:t>configured.</w:t>
      </w:r>
      <w:r>
        <w:rPr>
          <w:spacing w:val="-5"/>
          <w:sz w:val="24"/>
        </w:rPr>
        <w:t xml:space="preserve"> </w:t>
      </w:r>
      <w:r>
        <w:rPr>
          <w:sz w:val="24"/>
        </w:rPr>
        <w:t>The</w:t>
      </w:r>
      <w:r>
        <w:rPr>
          <w:spacing w:val="-7"/>
          <w:sz w:val="24"/>
        </w:rPr>
        <w:t xml:space="preserve"> </w:t>
      </w:r>
      <w:r>
        <w:rPr>
          <w:sz w:val="24"/>
        </w:rPr>
        <w:t>company</w:t>
      </w:r>
      <w:r>
        <w:rPr>
          <w:spacing w:val="-8"/>
          <w:sz w:val="24"/>
        </w:rPr>
        <w:t xml:space="preserve"> </w:t>
      </w:r>
      <w:r>
        <w:rPr>
          <w:sz w:val="24"/>
        </w:rPr>
        <w:t>management</w:t>
      </w:r>
      <w:r>
        <w:rPr>
          <w:spacing w:val="-7"/>
          <w:sz w:val="24"/>
        </w:rPr>
        <w:t xml:space="preserve"> </w:t>
      </w:r>
      <w:r>
        <w:rPr>
          <w:sz w:val="24"/>
        </w:rPr>
        <w:t>wants</w:t>
      </w:r>
      <w:r>
        <w:rPr>
          <w:spacing w:val="-5"/>
          <w:sz w:val="24"/>
        </w:rPr>
        <w:t xml:space="preserve"> </w:t>
      </w:r>
      <w:r>
        <w:rPr>
          <w:sz w:val="24"/>
        </w:rPr>
        <w:t>to</w:t>
      </w:r>
      <w:r>
        <w:rPr>
          <w:spacing w:val="-11"/>
          <w:sz w:val="24"/>
        </w:rPr>
        <w:t xml:space="preserve"> </w:t>
      </w:r>
      <w:r>
        <w:rPr>
          <w:sz w:val="24"/>
        </w:rPr>
        <w:t>use static routes to connect the</w:t>
      </w:r>
    </w:p>
    <w:p w14:paraId="4266491F">
      <w:pPr>
        <w:pStyle w:val="9"/>
        <w:numPr>
          <w:ilvl w:val="0"/>
          <w:numId w:val="1"/>
        </w:numPr>
        <w:tabs>
          <w:tab w:val="left" w:pos="1714"/>
        </w:tabs>
        <w:spacing w:before="0" w:after="0" w:line="289" w:lineRule="exact"/>
        <w:ind w:left="1020" w:leftChars="0" w:right="0" w:hanging="360" w:firstLineChars="0"/>
        <w:jc w:val="left"/>
        <w:rPr>
          <w:sz w:val="24"/>
        </w:rPr>
      </w:pPr>
      <w:r>
        <w:rPr>
          <w:sz w:val="24"/>
        </w:rPr>
        <w:t>multiple</w:t>
      </w:r>
      <w:r>
        <w:rPr>
          <w:spacing w:val="-7"/>
          <w:sz w:val="24"/>
        </w:rPr>
        <w:t xml:space="preserve"> </w:t>
      </w:r>
      <w:r>
        <w:rPr>
          <w:spacing w:val="-2"/>
          <w:sz w:val="24"/>
        </w:rPr>
        <w:t>networks.</w:t>
      </w:r>
    </w:p>
    <w:p w14:paraId="6D487F2A">
      <w:pPr>
        <w:pStyle w:val="6"/>
        <w:spacing w:before="1"/>
      </w:pPr>
    </w:p>
    <w:p w14:paraId="71FB7ECE">
      <w:pPr>
        <w:pStyle w:val="3"/>
        <w:ind w:left="0" w:leftChars="0" w:firstLine="0" w:firstLineChars="0"/>
      </w:pPr>
      <w:r>
        <w:t>Step</w:t>
      </w:r>
      <w:r>
        <w:rPr>
          <w:spacing w:val="-10"/>
        </w:rPr>
        <w:t xml:space="preserve"> </w:t>
      </w:r>
      <w:r>
        <w:t>1:</w:t>
      </w:r>
      <w:r>
        <w:rPr>
          <w:spacing w:val="-9"/>
        </w:rPr>
        <w:t xml:space="preserve"> </w:t>
      </w:r>
      <w:r>
        <w:t>Test</w:t>
      </w:r>
      <w:r>
        <w:rPr>
          <w:spacing w:val="-8"/>
        </w:rPr>
        <w:t xml:space="preserve"> </w:t>
      </w:r>
      <w:r>
        <w:t>connectivity between</w:t>
      </w:r>
      <w:r>
        <w:rPr>
          <w:spacing w:val="-4"/>
        </w:rPr>
        <w:t xml:space="preserve"> </w:t>
      </w:r>
      <w:r>
        <w:t>the</w:t>
      </w:r>
      <w:r>
        <w:rPr>
          <w:spacing w:val="-7"/>
        </w:rPr>
        <w:t xml:space="preserve"> </w:t>
      </w:r>
      <w:r>
        <w:t>PCs</w:t>
      </w:r>
      <w:r>
        <w:rPr>
          <w:spacing w:val="-3"/>
        </w:rPr>
        <w:t xml:space="preserve"> </w:t>
      </w:r>
      <w:r>
        <w:t>and</w:t>
      </w:r>
      <w:r>
        <w:rPr>
          <w:spacing w:val="-7"/>
        </w:rPr>
        <w:t xml:space="preserve"> </w:t>
      </w:r>
      <w:r>
        <w:t>the</w:t>
      </w:r>
      <w:r>
        <w:rPr>
          <w:spacing w:val="-5"/>
        </w:rPr>
        <w:t xml:space="preserve"> </w:t>
      </w:r>
      <w:r>
        <w:t>default</w:t>
      </w:r>
      <w:r>
        <w:rPr>
          <w:spacing w:val="-6"/>
        </w:rPr>
        <w:t xml:space="preserve"> </w:t>
      </w:r>
      <w:r>
        <w:rPr>
          <w:spacing w:val="-2"/>
        </w:rPr>
        <w:t>gateway.</w:t>
      </w:r>
    </w:p>
    <w:p w14:paraId="6430FC2C">
      <w:pPr>
        <w:pStyle w:val="6"/>
        <w:spacing w:before="2"/>
        <w:ind w:left="120" w:right="960" w:hanging="120" w:hangingChars="50"/>
      </w:pPr>
      <w:r>
        <w:t>To</w:t>
      </w:r>
      <w:r>
        <w:rPr>
          <w:spacing w:val="22"/>
        </w:rPr>
        <w:t xml:space="preserve"> </w:t>
      </w:r>
      <w:r>
        <w:t>determine</w:t>
      </w:r>
      <w:r>
        <w:rPr>
          <w:spacing w:val="25"/>
        </w:rPr>
        <w:t xml:space="preserve"> </w:t>
      </w:r>
      <w:r>
        <w:t>if there</w:t>
      </w:r>
      <w:r>
        <w:rPr>
          <w:spacing w:val="25"/>
        </w:rPr>
        <w:t xml:space="preserve"> </w:t>
      </w:r>
      <w:r>
        <w:t>is</w:t>
      </w:r>
      <w:r>
        <w:rPr>
          <w:spacing w:val="22"/>
        </w:rPr>
        <w:t xml:space="preserve"> </w:t>
      </w:r>
      <w:r>
        <w:t>connectivity</w:t>
      </w:r>
      <w:r>
        <w:rPr>
          <w:spacing w:val="22"/>
        </w:rPr>
        <w:t xml:space="preserve"> </w:t>
      </w:r>
      <w:r>
        <w:t>from</w:t>
      </w:r>
      <w:r>
        <w:rPr>
          <w:spacing w:val="26"/>
        </w:rPr>
        <w:t xml:space="preserve"> </w:t>
      </w:r>
      <w:r>
        <w:t>each</w:t>
      </w:r>
      <w:r>
        <w:rPr>
          <w:spacing w:val="28"/>
        </w:rPr>
        <w:t xml:space="preserve"> </w:t>
      </w:r>
      <w:r>
        <w:t>PC</w:t>
      </w:r>
      <w:r>
        <w:rPr>
          <w:spacing w:val="22"/>
        </w:rPr>
        <w:t xml:space="preserve"> </w:t>
      </w:r>
      <w:r>
        <w:t>to its</w:t>
      </w:r>
      <w:r>
        <w:rPr>
          <w:spacing w:val="22"/>
        </w:rPr>
        <w:t xml:space="preserve"> </w:t>
      </w:r>
      <w:r>
        <w:t>configured</w:t>
      </w:r>
      <w:r>
        <w:rPr>
          <w:spacing w:val="26"/>
        </w:rPr>
        <w:t xml:space="preserve"> </w:t>
      </w:r>
      <w:r>
        <w:t>gateway,</w:t>
      </w:r>
      <w:r>
        <w:rPr>
          <w:spacing w:val="30"/>
        </w:rPr>
        <w:t xml:space="preserve"> </w:t>
      </w:r>
      <w:r>
        <w:t>first</w:t>
      </w:r>
      <w:r>
        <w:rPr>
          <w:spacing w:val="26"/>
        </w:rPr>
        <w:t xml:space="preserve"> </w:t>
      </w:r>
      <w:r>
        <w:t>use a simple</w:t>
      </w:r>
      <w:r>
        <w:rPr>
          <w:rFonts w:hint="default"/>
          <w:lang w:val="en-US"/>
        </w:rPr>
        <w:t xml:space="preserve"> </w:t>
      </w:r>
      <w:r>
        <w:t>ping test.</w:t>
      </w:r>
    </w:p>
    <w:p w14:paraId="4703F38E">
      <w:pPr>
        <w:pStyle w:val="9"/>
        <w:numPr>
          <w:ilvl w:val="0"/>
          <w:numId w:val="2"/>
        </w:numPr>
        <w:tabs>
          <w:tab w:val="left" w:pos="1714"/>
        </w:tabs>
        <w:spacing w:before="0" w:after="0" w:line="240" w:lineRule="auto"/>
        <w:ind w:left="1020" w:leftChars="0" w:right="0" w:hanging="360" w:firstLineChars="0"/>
        <w:jc w:val="left"/>
        <w:rPr>
          <w:sz w:val="24"/>
        </w:rPr>
      </w:pPr>
      <w:r>
        <w:rPr>
          <w:sz w:val="24"/>
        </w:rPr>
        <w:t>Click</w:t>
      </w:r>
      <w:r>
        <w:rPr>
          <w:spacing w:val="-6"/>
          <w:sz w:val="24"/>
        </w:rPr>
        <w:t xml:space="preserve"> </w:t>
      </w:r>
      <w:r>
        <w:rPr>
          <w:sz w:val="24"/>
        </w:rPr>
        <w:t>BOpc</w:t>
      </w:r>
      <w:r>
        <w:rPr>
          <w:spacing w:val="-2"/>
          <w:sz w:val="24"/>
        </w:rPr>
        <w:t xml:space="preserve"> </w:t>
      </w:r>
      <w:r>
        <w:rPr>
          <w:sz w:val="24"/>
        </w:rPr>
        <w:t>and</w:t>
      </w:r>
      <w:r>
        <w:rPr>
          <w:spacing w:val="-3"/>
          <w:sz w:val="24"/>
        </w:rPr>
        <w:t xml:space="preserve"> </w:t>
      </w:r>
      <w:r>
        <w:rPr>
          <w:sz w:val="24"/>
        </w:rPr>
        <w:t>go</w:t>
      </w:r>
      <w:r>
        <w:rPr>
          <w:spacing w:val="-1"/>
          <w:sz w:val="24"/>
        </w:rPr>
        <w:t xml:space="preserve"> </w:t>
      </w:r>
      <w:r>
        <w:rPr>
          <w:sz w:val="24"/>
        </w:rPr>
        <w:t>to</w:t>
      </w:r>
      <w:r>
        <w:rPr>
          <w:spacing w:val="-6"/>
          <w:sz w:val="24"/>
        </w:rPr>
        <w:t xml:space="preserve"> </w:t>
      </w:r>
      <w:r>
        <w:rPr>
          <w:b/>
          <w:sz w:val="24"/>
        </w:rPr>
        <w:t>Desktop</w:t>
      </w:r>
      <w:r>
        <w:rPr>
          <w:b/>
          <w:spacing w:val="-5"/>
          <w:sz w:val="24"/>
        </w:rPr>
        <w:t xml:space="preserve"> </w:t>
      </w:r>
      <w:r>
        <w:rPr>
          <w:b/>
          <w:sz w:val="24"/>
        </w:rPr>
        <w:t>&gt;</w:t>
      </w:r>
      <w:r>
        <w:rPr>
          <w:b/>
          <w:spacing w:val="-6"/>
          <w:sz w:val="24"/>
        </w:rPr>
        <w:t xml:space="preserve"> </w:t>
      </w:r>
      <w:r>
        <w:rPr>
          <w:b/>
          <w:sz w:val="24"/>
        </w:rPr>
        <w:t>Command</w:t>
      </w:r>
      <w:r>
        <w:rPr>
          <w:b/>
          <w:spacing w:val="-1"/>
          <w:sz w:val="24"/>
        </w:rPr>
        <w:t xml:space="preserve"> </w:t>
      </w:r>
      <w:r>
        <w:rPr>
          <w:b/>
          <w:spacing w:val="-2"/>
          <w:sz w:val="24"/>
        </w:rPr>
        <w:t>Prompt</w:t>
      </w:r>
      <w:r>
        <w:rPr>
          <w:spacing w:val="-2"/>
          <w:sz w:val="24"/>
        </w:rPr>
        <w:t>.</w:t>
      </w:r>
    </w:p>
    <w:p w14:paraId="6AA75FD6">
      <w:pPr>
        <w:pStyle w:val="9"/>
        <w:numPr>
          <w:ilvl w:val="0"/>
          <w:numId w:val="2"/>
        </w:numPr>
        <w:tabs>
          <w:tab w:val="left" w:pos="1714"/>
        </w:tabs>
        <w:spacing w:before="274" w:after="0" w:line="240" w:lineRule="auto"/>
        <w:ind w:left="1020" w:leftChars="0" w:right="979" w:hanging="360" w:firstLineChars="0"/>
        <w:jc w:val="both"/>
        <w:rPr>
          <w:sz w:val="24"/>
        </w:rPr>
      </w:pPr>
      <w:r>
        <w:rPr>
          <w:sz w:val="24"/>
        </w:rPr>
        <w:t xml:space="preserve">From the command prompt, type the </w:t>
      </w:r>
      <w:r>
        <w:rPr>
          <w:b/>
          <w:sz w:val="24"/>
        </w:rPr>
        <w:t xml:space="preserve">ipconfig </w:t>
      </w:r>
      <w:r>
        <w:rPr>
          <w:sz w:val="24"/>
        </w:rPr>
        <w:t>command. Note the IP address for BOpc and the default gateway address. The default gateway address is the IP address for the Fast Ethernet interface on Branch Office.</w:t>
      </w:r>
    </w:p>
    <w:p w14:paraId="422000F5">
      <w:pPr>
        <w:pStyle w:val="6"/>
      </w:pPr>
    </w:p>
    <w:p w14:paraId="65FAB7A1">
      <w:pPr>
        <w:pStyle w:val="6"/>
        <w:rPr>
          <w:sz w:val="24"/>
        </w:rPr>
      </w:pPr>
      <w:r>
        <w:t>Ping</w:t>
      </w:r>
      <w:r>
        <w:rPr>
          <w:spacing w:val="68"/>
        </w:rPr>
        <w:t xml:space="preserve"> </w:t>
      </w:r>
      <w:r>
        <w:t>192.168.1.1,</w:t>
      </w:r>
      <w:r>
        <w:rPr>
          <w:spacing w:val="76"/>
        </w:rPr>
        <w:t xml:space="preserve"> </w:t>
      </w:r>
      <w:r>
        <w:t>the</w:t>
      </w:r>
      <w:r>
        <w:rPr>
          <w:spacing w:val="77"/>
        </w:rPr>
        <w:t xml:space="preserve"> </w:t>
      </w:r>
      <w:r>
        <w:t>default</w:t>
      </w:r>
      <w:r>
        <w:rPr>
          <w:spacing w:val="76"/>
        </w:rPr>
        <w:t xml:space="preserve"> </w:t>
      </w:r>
      <w:r>
        <w:t>gateway</w:t>
      </w:r>
      <w:r>
        <w:rPr>
          <w:spacing w:val="53"/>
          <w:w w:val="150"/>
        </w:rPr>
        <w:t xml:space="preserve"> </w:t>
      </w:r>
      <w:r>
        <w:t>address</w:t>
      </w:r>
      <w:r>
        <w:rPr>
          <w:spacing w:val="53"/>
          <w:w w:val="150"/>
        </w:rPr>
        <w:t xml:space="preserve"> </w:t>
      </w:r>
      <w:r>
        <w:t>for</w:t>
      </w:r>
      <w:r>
        <w:rPr>
          <w:spacing w:val="79"/>
        </w:rPr>
        <w:t xml:space="preserve"> </w:t>
      </w:r>
      <w:r>
        <w:t>the</w:t>
      </w:r>
      <w:r>
        <w:rPr>
          <w:spacing w:val="75"/>
        </w:rPr>
        <w:t xml:space="preserve"> </w:t>
      </w:r>
      <w:r>
        <w:t>Branch</w:t>
      </w:r>
      <w:r>
        <w:rPr>
          <w:spacing w:val="56"/>
          <w:w w:val="150"/>
        </w:rPr>
        <w:t xml:space="preserve"> </w:t>
      </w:r>
      <w:r>
        <w:t>Office</w:t>
      </w:r>
      <w:r>
        <w:rPr>
          <w:spacing w:val="52"/>
          <w:w w:val="150"/>
        </w:rPr>
        <w:t xml:space="preserve"> </w:t>
      </w:r>
      <w:r>
        <w:t>LAN,</w:t>
      </w:r>
      <w:r>
        <w:rPr>
          <w:spacing w:val="52"/>
          <w:w w:val="150"/>
        </w:rPr>
        <w:t xml:space="preserve"> </w:t>
      </w:r>
      <w:r>
        <w:t>from</w:t>
      </w:r>
      <w:r>
        <w:rPr>
          <w:spacing w:val="80"/>
        </w:rPr>
        <w:t xml:space="preserve"> </w:t>
      </w:r>
      <w:r>
        <w:rPr>
          <w:spacing w:val="-5"/>
        </w:rPr>
        <w:t>the</w:t>
      </w:r>
      <w:r>
        <w:rPr>
          <w:rFonts w:hint="default"/>
          <w:spacing w:val="-5"/>
          <w:lang w:val="en-US"/>
        </w:rPr>
        <w:t xml:space="preserve"> </w:t>
      </w:r>
      <w:r>
        <w:rPr>
          <w:sz w:val="24"/>
        </w:rPr>
        <w:t>command prompt on BO</w:t>
      </w:r>
      <w:r>
        <w:rPr>
          <w:spacing w:val="-1"/>
          <w:sz w:val="24"/>
        </w:rPr>
        <w:t xml:space="preserve"> </w:t>
      </w:r>
      <w:r>
        <w:rPr>
          <w:sz w:val="24"/>
        </w:rPr>
        <w:t>pc. This ping should be</w:t>
      </w:r>
      <w:r>
        <w:rPr>
          <w:spacing w:val="-1"/>
          <w:sz w:val="24"/>
        </w:rPr>
        <w:t xml:space="preserve"> </w:t>
      </w:r>
      <w:r>
        <w:rPr>
          <w:sz w:val="24"/>
        </w:rPr>
        <w:t xml:space="preserve">successful.Click PNpc and go to </w:t>
      </w:r>
      <w:r>
        <w:rPr>
          <w:b/>
          <w:sz w:val="24"/>
        </w:rPr>
        <w:t>Desktop &gt; Command Prompt</w:t>
      </w:r>
      <w:r>
        <w:rPr>
          <w:sz w:val="24"/>
        </w:rPr>
        <w:t>.</w:t>
      </w:r>
    </w:p>
    <w:p w14:paraId="5FFF8013">
      <w:pPr>
        <w:pStyle w:val="6"/>
        <w:spacing w:before="4"/>
      </w:pPr>
    </w:p>
    <w:p w14:paraId="3A8BEC7A">
      <w:pPr>
        <w:pStyle w:val="9"/>
        <w:numPr>
          <w:ilvl w:val="0"/>
          <w:numId w:val="2"/>
        </w:numPr>
        <w:tabs>
          <w:tab w:val="left" w:pos="1712"/>
          <w:tab w:val="left" w:pos="1714"/>
        </w:tabs>
        <w:spacing w:before="0" w:after="0" w:line="240" w:lineRule="auto"/>
        <w:ind w:left="1020" w:leftChars="0" w:right="979" w:hanging="360" w:firstLineChars="0"/>
        <w:jc w:val="both"/>
        <w:rPr>
          <w:sz w:val="24"/>
        </w:rPr>
      </w:pPr>
      <w:r>
        <w:rPr>
          <w:sz w:val="24"/>
        </w:rPr>
        <w:t xml:space="preserve">From the command prompt, type the </w:t>
      </w:r>
      <w:r>
        <w:rPr>
          <w:b/>
          <w:sz w:val="24"/>
        </w:rPr>
        <w:t xml:space="preserve">ipconfig </w:t>
      </w:r>
      <w:r>
        <w:rPr>
          <w:sz w:val="24"/>
        </w:rPr>
        <w:t>command. Note the IP address for PNpc and the default gateway address. The default gateway address is the IP address for the Fast Ethernet interface on PartnerNet.</w:t>
      </w:r>
    </w:p>
    <w:p w14:paraId="47641BD4">
      <w:pPr>
        <w:pStyle w:val="9"/>
        <w:numPr>
          <w:ilvl w:val="0"/>
          <w:numId w:val="2"/>
        </w:numPr>
        <w:tabs>
          <w:tab w:val="left" w:pos="1714"/>
        </w:tabs>
        <w:spacing w:before="274" w:after="0" w:line="240" w:lineRule="auto"/>
        <w:ind w:left="1020" w:leftChars="0" w:right="984" w:hanging="360" w:firstLineChars="0"/>
        <w:jc w:val="both"/>
        <w:rPr>
          <w:sz w:val="24"/>
        </w:rPr>
      </w:pPr>
      <w:r>
        <w:rPr>
          <w:sz w:val="24"/>
        </w:rPr>
        <w:t>Ping 192.168.3.1, the default gateway address for the PartnerNet LAN, from the command prompt on PNpc. This ping should be successful.</w:t>
      </w:r>
    </w:p>
    <w:p w14:paraId="18907FA9">
      <w:pPr>
        <w:pStyle w:val="9"/>
        <w:numPr>
          <w:ilvl w:val="0"/>
          <w:numId w:val="2"/>
        </w:numPr>
        <w:tabs>
          <w:tab w:val="left" w:pos="1712"/>
          <w:tab w:val="left" w:pos="1714"/>
        </w:tabs>
        <w:spacing w:before="276" w:after="0" w:line="240" w:lineRule="auto"/>
        <w:ind w:left="1020" w:leftChars="0" w:right="990" w:hanging="360" w:firstLineChars="0"/>
        <w:jc w:val="both"/>
        <w:rPr>
          <w:sz w:val="24"/>
        </w:rPr>
      </w:pPr>
      <w:r>
        <w:rPr>
          <w:sz w:val="24"/>
        </w:rPr>
        <w:t>Repeat steps a, b, and c for MOpc and its respective default gateway, the Fast Ethernet interface on MainOffice. Each of these ping tests should be successful.</w:t>
      </w:r>
    </w:p>
    <w:p w14:paraId="18A7E311">
      <w:pPr>
        <w:pStyle w:val="6"/>
        <w:spacing w:before="5"/>
      </w:pPr>
    </w:p>
    <w:p w14:paraId="39D51254">
      <w:pPr>
        <w:pStyle w:val="3"/>
        <w:ind w:left="0" w:leftChars="0" w:firstLine="0" w:firstLineChars="0"/>
        <w:jc w:val="both"/>
      </w:pPr>
      <w:r>
        <w:t>Step</w:t>
      </w:r>
      <w:r>
        <w:rPr>
          <w:spacing w:val="-6"/>
        </w:rPr>
        <w:t xml:space="preserve"> </w:t>
      </w:r>
      <w:r>
        <w:t>2:</w:t>
      </w:r>
      <w:r>
        <w:rPr>
          <w:spacing w:val="-9"/>
        </w:rPr>
        <w:t xml:space="preserve"> </w:t>
      </w:r>
      <w:r>
        <w:t>Ping</w:t>
      </w:r>
      <w:r>
        <w:rPr>
          <w:spacing w:val="-6"/>
        </w:rPr>
        <w:t xml:space="preserve"> </w:t>
      </w:r>
      <w:r>
        <w:t>between</w:t>
      </w:r>
      <w:r>
        <w:rPr>
          <w:spacing w:val="-4"/>
        </w:rPr>
        <w:t xml:space="preserve"> </w:t>
      </w:r>
      <w:r>
        <w:t>routers</w:t>
      </w:r>
      <w:r>
        <w:rPr>
          <w:spacing w:val="-1"/>
        </w:rPr>
        <w:t xml:space="preserve"> </w:t>
      </w:r>
      <w:r>
        <w:t>to</w:t>
      </w:r>
      <w:r>
        <w:rPr>
          <w:spacing w:val="-4"/>
        </w:rPr>
        <w:t xml:space="preserve"> </w:t>
      </w:r>
      <w:r>
        <w:t>test</w:t>
      </w:r>
      <w:r>
        <w:rPr>
          <w:spacing w:val="-4"/>
        </w:rPr>
        <w:t xml:space="preserve"> </w:t>
      </w:r>
      <w:r>
        <w:rPr>
          <w:spacing w:val="-2"/>
        </w:rPr>
        <w:t>connectivity.</w:t>
      </w:r>
    </w:p>
    <w:p w14:paraId="1C5AAA22">
      <w:pPr>
        <w:pStyle w:val="6"/>
        <w:jc w:val="both"/>
      </w:pPr>
      <w:r>
        <w:t>Use</w:t>
      </w:r>
      <w:r>
        <w:rPr>
          <w:spacing w:val="-14"/>
        </w:rPr>
        <w:t xml:space="preserve"> </w:t>
      </w:r>
      <w:r>
        <w:t>a</w:t>
      </w:r>
      <w:r>
        <w:rPr>
          <w:spacing w:val="-5"/>
        </w:rPr>
        <w:t xml:space="preserve"> </w:t>
      </w:r>
      <w:r>
        <w:t>console</w:t>
      </w:r>
      <w:r>
        <w:rPr>
          <w:spacing w:val="-2"/>
        </w:rPr>
        <w:t xml:space="preserve"> </w:t>
      </w:r>
      <w:r>
        <w:t>cable and</w:t>
      </w:r>
      <w:r>
        <w:rPr>
          <w:spacing w:val="-5"/>
        </w:rPr>
        <w:t xml:space="preserve"> </w:t>
      </w:r>
      <w:r>
        <w:t>terminal</w:t>
      </w:r>
      <w:r>
        <w:rPr>
          <w:spacing w:val="-1"/>
        </w:rPr>
        <w:t xml:space="preserve"> </w:t>
      </w:r>
      <w:r>
        <w:t>emulation</w:t>
      </w:r>
      <w:r>
        <w:rPr>
          <w:spacing w:val="-5"/>
        </w:rPr>
        <w:t xml:space="preserve"> </w:t>
      </w:r>
      <w:r>
        <w:t>software</w:t>
      </w:r>
      <w:r>
        <w:rPr>
          <w:spacing w:val="-3"/>
        </w:rPr>
        <w:t xml:space="preserve"> </w:t>
      </w:r>
      <w:r>
        <w:t>on</w:t>
      </w:r>
      <w:r>
        <w:rPr>
          <w:spacing w:val="-6"/>
        </w:rPr>
        <w:t xml:space="preserve"> </w:t>
      </w:r>
      <w:r>
        <w:t>BOpc</w:t>
      </w:r>
      <w:r>
        <w:rPr>
          <w:spacing w:val="-3"/>
        </w:rPr>
        <w:t xml:space="preserve"> </w:t>
      </w:r>
      <w:r>
        <w:t>to</w:t>
      </w:r>
      <w:r>
        <w:rPr>
          <w:spacing w:val="-3"/>
        </w:rPr>
        <w:t xml:space="preserve"> </w:t>
      </w:r>
      <w:r>
        <w:t>connect</w:t>
      </w:r>
      <w:r>
        <w:rPr>
          <w:spacing w:val="-5"/>
        </w:rPr>
        <w:t xml:space="preserve"> </w:t>
      </w:r>
      <w:r>
        <w:t>to</w:t>
      </w:r>
      <w:r>
        <w:rPr>
          <w:spacing w:val="-5"/>
        </w:rPr>
        <w:t xml:space="preserve"> </w:t>
      </w:r>
      <w:r>
        <w:t>Branch</w:t>
      </w:r>
      <w:r>
        <w:rPr>
          <w:spacing w:val="1"/>
        </w:rPr>
        <w:t xml:space="preserve"> </w:t>
      </w:r>
      <w:r>
        <w:rPr>
          <w:spacing w:val="-2"/>
        </w:rPr>
        <w:t>Office</w:t>
      </w:r>
    </w:p>
    <w:p w14:paraId="4730087C">
      <w:pPr>
        <w:pStyle w:val="6"/>
      </w:pPr>
    </w:p>
    <w:p w14:paraId="7F3F8C5C">
      <w:pPr>
        <w:pStyle w:val="9"/>
        <w:numPr>
          <w:ilvl w:val="0"/>
          <w:numId w:val="3"/>
        </w:numPr>
        <w:tabs>
          <w:tab w:val="left" w:pos="1712"/>
          <w:tab w:val="left" w:pos="1714"/>
        </w:tabs>
        <w:spacing w:before="0" w:after="0" w:line="276" w:lineRule="auto"/>
        <w:ind w:left="1020" w:leftChars="0" w:right="975" w:hanging="360" w:firstLineChars="0"/>
        <w:jc w:val="both"/>
        <w:rPr>
          <w:sz w:val="24"/>
        </w:rPr>
      </w:pPr>
      <w:r>
        <w:rPr>
          <w:sz w:val="24"/>
        </w:rPr>
        <w:t>Test connectivity with MainOffice by pinging 10.10.10.1, the IP address of the directly connected serial 3/0 interface. This ping should succeed.</w:t>
      </w:r>
    </w:p>
    <w:p w14:paraId="35D5C84E">
      <w:pPr>
        <w:pStyle w:val="9"/>
        <w:numPr>
          <w:ilvl w:val="0"/>
          <w:numId w:val="3"/>
        </w:numPr>
        <w:tabs>
          <w:tab w:val="left" w:pos="1714"/>
        </w:tabs>
        <w:spacing w:before="0" w:after="0" w:line="278" w:lineRule="auto"/>
        <w:ind w:left="1020" w:leftChars="0" w:right="982" w:hanging="360" w:firstLineChars="0"/>
        <w:jc w:val="both"/>
        <w:rPr>
          <w:sz w:val="24"/>
        </w:rPr>
      </w:pPr>
      <w:r>
        <w:rPr>
          <w:sz w:val="24"/>
        </w:rPr>
        <w:t>Test</w:t>
      </w:r>
      <w:r>
        <w:rPr>
          <w:spacing w:val="-10"/>
          <w:sz w:val="24"/>
        </w:rPr>
        <w:t xml:space="preserve"> </w:t>
      </w:r>
      <w:r>
        <w:rPr>
          <w:sz w:val="24"/>
        </w:rPr>
        <w:t>connectivity</w:t>
      </w:r>
      <w:r>
        <w:rPr>
          <w:spacing w:val="-9"/>
          <w:sz w:val="24"/>
        </w:rPr>
        <w:t xml:space="preserve"> </w:t>
      </w:r>
      <w:r>
        <w:rPr>
          <w:sz w:val="24"/>
        </w:rPr>
        <w:t>with</w:t>
      </w:r>
      <w:r>
        <w:rPr>
          <w:spacing w:val="-10"/>
          <w:sz w:val="24"/>
        </w:rPr>
        <w:t xml:space="preserve"> </w:t>
      </w:r>
      <w:r>
        <w:rPr>
          <w:sz w:val="24"/>
        </w:rPr>
        <w:t>MainOffice</w:t>
      </w:r>
      <w:r>
        <w:rPr>
          <w:spacing w:val="-9"/>
          <w:sz w:val="24"/>
        </w:rPr>
        <w:t xml:space="preserve"> </w:t>
      </w:r>
      <w:r>
        <w:rPr>
          <w:sz w:val="24"/>
        </w:rPr>
        <w:t>by</w:t>
      </w:r>
      <w:r>
        <w:rPr>
          <w:spacing w:val="-11"/>
          <w:sz w:val="24"/>
        </w:rPr>
        <w:t xml:space="preserve"> </w:t>
      </w:r>
      <w:r>
        <w:rPr>
          <w:sz w:val="24"/>
        </w:rPr>
        <w:t>pinging</w:t>
      </w:r>
      <w:r>
        <w:rPr>
          <w:spacing w:val="-8"/>
          <w:sz w:val="24"/>
        </w:rPr>
        <w:t xml:space="preserve"> </w:t>
      </w:r>
      <w:r>
        <w:rPr>
          <w:sz w:val="24"/>
        </w:rPr>
        <w:t>10.10.10.5,</w:t>
      </w:r>
      <w:r>
        <w:rPr>
          <w:spacing w:val="-10"/>
          <w:sz w:val="24"/>
        </w:rPr>
        <w:t xml:space="preserve"> </w:t>
      </w:r>
      <w:r>
        <w:rPr>
          <w:sz w:val="24"/>
        </w:rPr>
        <w:t>the</w:t>
      </w:r>
      <w:r>
        <w:rPr>
          <w:spacing w:val="-9"/>
          <w:sz w:val="24"/>
        </w:rPr>
        <w:t xml:space="preserve"> </w:t>
      </w:r>
      <w:r>
        <w:rPr>
          <w:sz w:val="24"/>
        </w:rPr>
        <w:t>IP</w:t>
      </w:r>
      <w:r>
        <w:rPr>
          <w:spacing w:val="-7"/>
          <w:sz w:val="24"/>
        </w:rPr>
        <w:t xml:space="preserve"> </w:t>
      </w:r>
      <w:r>
        <w:rPr>
          <w:sz w:val="24"/>
        </w:rPr>
        <w:t>address</w:t>
      </w:r>
      <w:r>
        <w:rPr>
          <w:spacing w:val="-10"/>
          <w:sz w:val="24"/>
        </w:rPr>
        <w:t xml:space="preserve"> </w:t>
      </w:r>
      <w:r>
        <w:rPr>
          <w:sz w:val="24"/>
        </w:rPr>
        <w:t>of</w:t>
      </w:r>
      <w:r>
        <w:rPr>
          <w:spacing w:val="-9"/>
          <w:sz w:val="24"/>
        </w:rPr>
        <w:t xml:space="preserve"> </w:t>
      </w:r>
      <w:r>
        <w:rPr>
          <w:sz w:val="24"/>
        </w:rPr>
        <w:t>the</w:t>
      </w:r>
      <w:r>
        <w:rPr>
          <w:spacing w:val="-11"/>
          <w:sz w:val="24"/>
        </w:rPr>
        <w:t xml:space="preserve"> </w:t>
      </w:r>
      <w:r>
        <w:rPr>
          <w:sz w:val="24"/>
        </w:rPr>
        <w:t>serial 2/0 interface. This ping should fail.</w:t>
      </w:r>
    </w:p>
    <w:p w14:paraId="242F4915">
      <w:pPr>
        <w:pStyle w:val="9"/>
        <w:numPr>
          <w:ilvl w:val="0"/>
          <w:numId w:val="3"/>
        </w:numPr>
        <w:tabs>
          <w:tab w:val="left" w:pos="1712"/>
          <w:tab w:val="left" w:pos="1714"/>
        </w:tabs>
        <w:spacing w:before="0" w:after="0" w:line="276" w:lineRule="auto"/>
        <w:ind w:left="1020" w:leftChars="0" w:right="975" w:hanging="360" w:firstLineChars="0"/>
        <w:jc w:val="both"/>
        <w:rPr>
          <w:sz w:val="24"/>
        </w:rPr>
      </w:pPr>
      <w:r>
        <w:rPr>
          <w:sz w:val="24"/>
        </w:rPr>
        <w:t xml:space="preserve">Issue the </w:t>
      </w:r>
      <w:r>
        <w:rPr>
          <w:b/>
          <w:sz w:val="24"/>
        </w:rPr>
        <w:t xml:space="preserve">show ip route </w:t>
      </w:r>
      <w:r>
        <w:rPr>
          <w:sz w:val="24"/>
        </w:rPr>
        <w:t>command from the terminal window of BOpc. Note that only directly connected routes are shown in the BranchOffice routing table. The ping</w:t>
      </w:r>
      <w:r>
        <w:rPr>
          <w:spacing w:val="40"/>
          <w:sz w:val="24"/>
        </w:rPr>
        <w:t xml:space="preserve"> </w:t>
      </w:r>
      <w:r>
        <w:rPr>
          <w:sz w:val="24"/>
        </w:rPr>
        <w:t>to</w:t>
      </w:r>
    </w:p>
    <w:p w14:paraId="0C6112F7">
      <w:pPr>
        <w:pStyle w:val="6"/>
        <w:spacing w:line="280" w:lineRule="auto"/>
        <w:ind w:left="1714" w:right="874"/>
        <w:jc w:val="both"/>
      </w:pPr>
      <w:r>
        <w:t xml:space="preserve">10.10.10.5 failed because the BranchOffice router has no routing table entry for </w:t>
      </w:r>
      <w:r>
        <w:rPr>
          <w:spacing w:val="-2"/>
        </w:rPr>
        <w:t>10.10.10.5.</w:t>
      </w:r>
    </w:p>
    <w:p w14:paraId="352431B7">
      <w:pPr>
        <w:pStyle w:val="9"/>
        <w:numPr>
          <w:ilvl w:val="0"/>
          <w:numId w:val="3"/>
        </w:numPr>
        <w:tabs>
          <w:tab w:val="left" w:pos="1714"/>
        </w:tabs>
        <w:spacing w:before="0" w:after="0" w:line="276" w:lineRule="auto"/>
        <w:ind w:left="1020" w:leftChars="0" w:right="985" w:hanging="360" w:firstLineChars="0"/>
        <w:jc w:val="both"/>
        <w:rPr>
          <w:sz w:val="24"/>
        </w:rPr>
      </w:pPr>
      <w:r>
        <w:rPr>
          <w:sz w:val="24"/>
        </w:rPr>
        <w:t>Repeat steps a through d on the other two PCs. The pings to directly connected networks will succeed. However, pings to remote networks will fail.</w:t>
      </w:r>
    </w:p>
    <w:p w14:paraId="773BE72F">
      <w:pPr>
        <w:pStyle w:val="9"/>
        <w:numPr>
          <w:ilvl w:val="0"/>
          <w:numId w:val="3"/>
        </w:numPr>
        <w:tabs>
          <w:tab w:val="left" w:pos="1712"/>
        </w:tabs>
        <w:spacing w:before="0" w:after="0" w:line="268" w:lineRule="exact"/>
        <w:ind w:left="1018" w:leftChars="0" w:right="0" w:hanging="358" w:firstLineChars="0"/>
        <w:jc w:val="both"/>
        <w:rPr>
          <w:sz w:val="24"/>
        </w:rPr>
      </w:pPr>
      <w:r>
        <w:rPr>
          <w:sz w:val="24"/>
        </w:rPr>
        <w:t>What</w:t>
      </w:r>
      <w:r>
        <w:rPr>
          <w:spacing w:val="-5"/>
          <w:sz w:val="24"/>
        </w:rPr>
        <w:t xml:space="preserve"> </w:t>
      </w:r>
      <w:r>
        <w:rPr>
          <w:sz w:val="24"/>
        </w:rPr>
        <w:t>steps</w:t>
      </w:r>
      <w:r>
        <w:rPr>
          <w:spacing w:val="-6"/>
          <w:sz w:val="24"/>
        </w:rPr>
        <w:t xml:space="preserve"> </w:t>
      </w:r>
      <w:r>
        <w:rPr>
          <w:sz w:val="24"/>
        </w:rPr>
        <w:t>must</w:t>
      </w:r>
      <w:r>
        <w:rPr>
          <w:spacing w:val="-7"/>
          <w:sz w:val="24"/>
        </w:rPr>
        <w:t xml:space="preserve"> </w:t>
      </w:r>
      <w:r>
        <w:rPr>
          <w:sz w:val="24"/>
        </w:rPr>
        <w:t>be</w:t>
      </w:r>
      <w:r>
        <w:rPr>
          <w:spacing w:val="-2"/>
          <w:sz w:val="24"/>
        </w:rPr>
        <w:t xml:space="preserve"> </w:t>
      </w:r>
      <w:r>
        <w:rPr>
          <w:sz w:val="24"/>
        </w:rPr>
        <w:t>taken</w:t>
      </w:r>
      <w:r>
        <w:rPr>
          <w:spacing w:val="2"/>
          <w:sz w:val="24"/>
        </w:rPr>
        <w:t xml:space="preserve"> </w:t>
      </w:r>
      <w:r>
        <w:rPr>
          <w:sz w:val="24"/>
        </w:rPr>
        <w:t>to</w:t>
      </w:r>
      <w:r>
        <w:rPr>
          <w:spacing w:val="-1"/>
          <w:sz w:val="24"/>
        </w:rPr>
        <w:t xml:space="preserve"> </w:t>
      </w:r>
      <w:r>
        <w:rPr>
          <w:sz w:val="24"/>
        </w:rPr>
        <w:t>reach</w:t>
      </w:r>
      <w:r>
        <w:rPr>
          <w:spacing w:val="-1"/>
          <w:sz w:val="24"/>
        </w:rPr>
        <w:t xml:space="preserve"> </w:t>
      </w:r>
      <w:r>
        <w:rPr>
          <w:sz w:val="24"/>
        </w:rPr>
        <w:t>all</w:t>
      </w:r>
      <w:r>
        <w:rPr>
          <w:spacing w:val="-3"/>
          <w:sz w:val="24"/>
        </w:rPr>
        <w:t xml:space="preserve"> </w:t>
      </w:r>
      <w:r>
        <w:rPr>
          <w:sz w:val="24"/>
        </w:rPr>
        <w:t>the</w:t>
      </w:r>
      <w:r>
        <w:rPr>
          <w:spacing w:val="-7"/>
          <w:sz w:val="24"/>
        </w:rPr>
        <w:t xml:space="preserve"> </w:t>
      </w:r>
      <w:r>
        <w:rPr>
          <w:sz w:val="24"/>
        </w:rPr>
        <w:t>networks</w:t>
      </w:r>
      <w:r>
        <w:rPr>
          <w:spacing w:val="4"/>
          <w:sz w:val="24"/>
        </w:rPr>
        <w:t xml:space="preserve"> </w:t>
      </w:r>
      <w:r>
        <w:rPr>
          <w:sz w:val="24"/>
        </w:rPr>
        <w:t>from any</w:t>
      </w:r>
      <w:r>
        <w:rPr>
          <w:spacing w:val="-1"/>
          <w:sz w:val="24"/>
        </w:rPr>
        <w:t xml:space="preserve"> </w:t>
      </w:r>
      <w:r>
        <w:rPr>
          <w:sz w:val="24"/>
        </w:rPr>
        <w:t>PC</w:t>
      </w:r>
      <w:r>
        <w:rPr>
          <w:spacing w:val="-8"/>
          <w:sz w:val="24"/>
        </w:rPr>
        <w:t xml:space="preserve"> </w:t>
      </w:r>
      <w:r>
        <w:rPr>
          <w:sz w:val="24"/>
        </w:rPr>
        <w:t>in</w:t>
      </w:r>
      <w:r>
        <w:rPr>
          <w:spacing w:val="-6"/>
          <w:sz w:val="24"/>
        </w:rPr>
        <w:t xml:space="preserve"> </w:t>
      </w:r>
      <w:r>
        <w:rPr>
          <w:sz w:val="24"/>
        </w:rPr>
        <w:t>the</w:t>
      </w:r>
      <w:r>
        <w:rPr>
          <w:spacing w:val="-6"/>
          <w:sz w:val="24"/>
        </w:rPr>
        <w:t xml:space="preserve"> </w:t>
      </w:r>
      <w:r>
        <w:rPr>
          <w:spacing w:val="-2"/>
          <w:sz w:val="24"/>
        </w:rPr>
        <w:t>activity?</w:t>
      </w:r>
    </w:p>
    <w:p w14:paraId="6B55F0CD">
      <w:pPr>
        <w:pStyle w:val="3"/>
        <w:spacing w:before="272"/>
        <w:ind w:left="0" w:leftChars="0" w:firstLine="0" w:firstLineChars="0"/>
        <w:jc w:val="both"/>
      </w:pPr>
      <w:r>
        <w:t>Step</w:t>
      </w:r>
      <w:r>
        <w:rPr>
          <w:spacing w:val="-4"/>
        </w:rPr>
        <w:t xml:space="preserve"> </w:t>
      </w:r>
      <w:r>
        <w:t>3:</w:t>
      </w:r>
      <w:r>
        <w:rPr>
          <w:spacing w:val="-8"/>
        </w:rPr>
        <w:t xml:space="preserve"> </w:t>
      </w:r>
      <w:r>
        <w:t>Viewing the</w:t>
      </w:r>
      <w:r>
        <w:rPr>
          <w:spacing w:val="-8"/>
        </w:rPr>
        <w:t xml:space="preserve"> </w:t>
      </w:r>
      <w:r>
        <w:t>routing</w:t>
      </w:r>
      <w:r>
        <w:rPr>
          <w:spacing w:val="-4"/>
        </w:rPr>
        <w:t xml:space="preserve"> </w:t>
      </w:r>
      <w:r>
        <w:rPr>
          <w:spacing w:val="-2"/>
        </w:rPr>
        <w:t>tables.</w:t>
      </w:r>
    </w:p>
    <w:p w14:paraId="7AFED358">
      <w:pPr>
        <w:pStyle w:val="6"/>
        <w:spacing w:before="41" w:line="276" w:lineRule="auto"/>
        <w:ind w:right="980" w:firstLine="1075" w:firstLineChars="448"/>
        <w:jc w:val="both"/>
      </w:pPr>
      <w:r>
        <w:t>You can view routing tables in Packet Tracer using the Inspect tool. The Inspect tool is in the Common Tools bar to the right of the topology. The Inspect tool is the icon that</w:t>
      </w:r>
      <w:r>
        <w:rPr>
          <w:spacing w:val="80"/>
        </w:rPr>
        <w:t xml:space="preserve"> </w:t>
      </w:r>
      <w:r>
        <w:t>appears as a magnifying glass.</w:t>
      </w:r>
    </w:p>
    <w:p w14:paraId="044C7C0A">
      <w:pPr>
        <w:pStyle w:val="3"/>
        <w:ind w:left="0" w:leftChars="0" w:firstLine="0" w:firstLineChars="0"/>
        <w:jc w:val="both"/>
      </w:pPr>
      <w:r>
        <w:t>Step</w:t>
      </w:r>
      <w:r>
        <w:rPr>
          <w:spacing w:val="-12"/>
        </w:rPr>
        <w:t xml:space="preserve"> </w:t>
      </w:r>
      <w:r>
        <w:t>4:</w:t>
      </w:r>
      <w:r>
        <w:rPr>
          <w:spacing w:val="-5"/>
        </w:rPr>
        <w:t xml:space="preserve"> </w:t>
      </w:r>
      <w:r>
        <w:t>Configure</w:t>
      </w:r>
      <w:r>
        <w:rPr>
          <w:spacing w:val="-9"/>
        </w:rPr>
        <w:t xml:space="preserve"> </w:t>
      </w:r>
      <w:r>
        <w:t>default</w:t>
      </w:r>
      <w:r>
        <w:rPr>
          <w:spacing w:val="-8"/>
        </w:rPr>
        <w:t xml:space="preserve"> </w:t>
      </w:r>
      <w:r>
        <w:t>routes</w:t>
      </w:r>
      <w:r>
        <w:rPr>
          <w:spacing w:val="-1"/>
        </w:rPr>
        <w:t xml:space="preserve"> </w:t>
      </w:r>
      <w:r>
        <w:t>on</w:t>
      </w:r>
      <w:r>
        <w:rPr>
          <w:spacing w:val="-7"/>
        </w:rPr>
        <w:t xml:space="preserve"> </w:t>
      </w:r>
      <w:r>
        <w:t>the</w:t>
      </w:r>
      <w:r>
        <w:rPr>
          <w:spacing w:val="-5"/>
        </w:rPr>
        <w:t xml:space="preserve"> </w:t>
      </w:r>
      <w:r>
        <w:t>BranchOffice</w:t>
      </w:r>
      <w:r>
        <w:rPr>
          <w:spacing w:val="-9"/>
        </w:rPr>
        <w:t xml:space="preserve"> </w:t>
      </w:r>
      <w:r>
        <w:t>and</w:t>
      </w:r>
      <w:r>
        <w:rPr>
          <w:spacing w:val="-8"/>
        </w:rPr>
        <w:t xml:space="preserve"> </w:t>
      </w:r>
      <w:r>
        <w:t>PartnerNet</w:t>
      </w:r>
      <w:r>
        <w:rPr>
          <w:spacing w:val="-1"/>
        </w:rPr>
        <w:t xml:space="preserve"> </w:t>
      </w:r>
      <w:r>
        <w:rPr>
          <w:spacing w:val="-2"/>
        </w:rPr>
        <w:t>routers.</w:t>
      </w:r>
    </w:p>
    <w:p w14:paraId="25B9345A">
      <w:pPr>
        <w:pStyle w:val="6"/>
        <w:spacing w:before="42" w:line="276" w:lineRule="auto"/>
        <w:ind w:right="974" w:firstLine="720" w:firstLineChars="0"/>
        <w:jc w:val="both"/>
      </w:pPr>
      <w:r>
        <w:t>To configure</w:t>
      </w:r>
      <w:r>
        <w:rPr>
          <w:spacing w:val="-1"/>
        </w:rPr>
        <w:t xml:space="preserve"> </w:t>
      </w:r>
      <w:r>
        <w:t>static routes for</w:t>
      </w:r>
      <w:r>
        <w:rPr>
          <w:spacing w:val="-1"/>
        </w:rPr>
        <w:t xml:space="preserve"> </w:t>
      </w:r>
      <w:r>
        <w:t>each router,</w:t>
      </w:r>
      <w:r>
        <w:rPr>
          <w:spacing w:val="-1"/>
        </w:rPr>
        <w:t xml:space="preserve"> </w:t>
      </w:r>
      <w:r>
        <w:t>first determine which routes need to be</w:t>
      </w:r>
      <w:r>
        <w:rPr>
          <w:spacing w:val="-1"/>
        </w:rPr>
        <w:t xml:space="preserve"> </w:t>
      </w:r>
      <w:r>
        <w:t>added for each device. For the BranchOffice and the PartnerNet routers, a single default route allows these devices to route traffic for all networks not directly connected. To configure a default route, you must identify the IP address of the next hop</w:t>
      </w:r>
      <w:r>
        <w:rPr>
          <w:rFonts w:hint="default"/>
          <w:lang w:val="en-US"/>
        </w:rPr>
        <w:t xml:space="preserve"> </w:t>
      </w:r>
      <w:r>
        <w:t>router,</w:t>
      </w:r>
      <w:r>
        <w:rPr>
          <w:spacing w:val="-5"/>
        </w:rPr>
        <w:t xml:space="preserve"> </w:t>
      </w:r>
      <w:r>
        <w:t>which</w:t>
      </w:r>
      <w:r>
        <w:rPr>
          <w:spacing w:val="-1"/>
        </w:rPr>
        <w:t xml:space="preserve"> </w:t>
      </w:r>
      <w:r>
        <w:t>in</w:t>
      </w:r>
      <w:r>
        <w:rPr>
          <w:spacing w:val="-6"/>
        </w:rPr>
        <w:t xml:space="preserve"> </w:t>
      </w:r>
      <w:r>
        <w:t>this</w:t>
      </w:r>
      <w:r>
        <w:rPr>
          <w:spacing w:val="-7"/>
        </w:rPr>
        <w:t xml:space="preserve"> </w:t>
      </w:r>
      <w:r>
        <w:t>case</w:t>
      </w:r>
      <w:r>
        <w:rPr>
          <w:spacing w:val="-2"/>
        </w:rPr>
        <w:t xml:space="preserve"> </w:t>
      </w:r>
      <w:r>
        <w:t>is</w:t>
      </w:r>
      <w:r>
        <w:rPr>
          <w:spacing w:val="-1"/>
        </w:rPr>
        <w:t xml:space="preserve"> </w:t>
      </w:r>
      <w:r>
        <w:t>the</w:t>
      </w:r>
      <w:r>
        <w:rPr>
          <w:spacing w:val="-7"/>
        </w:rPr>
        <w:t xml:space="preserve"> </w:t>
      </w:r>
      <w:r>
        <w:t>MainOffice</w:t>
      </w:r>
      <w:r>
        <w:rPr>
          <w:spacing w:val="-1"/>
        </w:rPr>
        <w:t xml:space="preserve"> </w:t>
      </w:r>
      <w:r>
        <w:rPr>
          <w:spacing w:val="-2"/>
        </w:rPr>
        <w:t>router.</w:t>
      </w:r>
    </w:p>
    <w:p w14:paraId="29CB60D7">
      <w:pPr>
        <w:pStyle w:val="6"/>
        <w:spacing w:before="2"/>
      </w:pPr>
    </w:p>
    <w:p w14:paraId="3F02C522">
      <w:pPr>
        <w:pStyle w:val="9"/>
        <w:numPr>
          <w:ilvl w:val="0"/>
          <w:numId w:val="4"/>
        </w:numPr>
        <w:tabs>
          <w:tab w:val="left" w:pos="1220"/>
        </w:tabs>
        <w:spacing w:before="0" w:after="0" w:line="240" w:lineRule="auto"/>
        <w:ind w:left="886" w:leftChars="0" w:right="0" w:hanging="226" w:firstLineChars="0"/>
        <w:jc w:val="left"/>
        <w:rPr>
          <w:sz w:val="24"/>
        </w:rPr>
      </w:pPr>
      <w:r>
        <w:rPr>
          <w:sz w:val="24"/>
        </w:rPr>
        <w:t>From</w:t>
      </w:r>
      <w:r>
        <w:rPr>
          <w:spacing w:val="-9"/>
          <w:sz w:val="24"/>
        </w:rPr>
        <w:t xml:space="preserve"> </w:t>
      </w:r>
      <w:r>
        <w:rPr>
          <w:sz w:val="24"/>
        </w:rPr>
        <w:t>the</w:t>
      </w:r>
      <w:r>
        <w:rPr>
          <w:spacing w:val="-9"/>
          <w:sz w:val="24"/>
        </w:rPr>
        <w:t xml:space="preserve"> </w:t>
      </w:r>
      <w:r>
        <w:rPr>
          <w:b/>
          <w:sz w:val="24"/>
        </w:rPr>
        <w:t>Common</w:t>
      </w:r>
      <w:r>
        <w:rPr>
          <w:b/>
          <w:spacing w:val="-2"/>
          <w:sz w:val="24"/>
        </w:rPr>
        <w:t xml:space="preserve"> </w:t>
      </w:r>
      <w:r>
        <w:rPr>
          <w:sz w:val="24"/>
        </w:rPr>
        <w:t>toolbar,</w:t>
      </w:r>
      <w:r>
        <w:rPr>
          <w:spacing w:val="-4"/>
          <w:sz w:val="24"/>
        </w:rPr>
        <w:t xml:space="preserve"> </w:t>
      </w:r>
      <w:r>
        <w:rPr>
          <w:sz w:val="24"/>
        </w:rPr>
        <w:t>click</w:t>
      </w:r>
      <w:r>
        <w:rPr>
          <w:spacing w:val="-3"/>
          <w:sz w:val="24"/>
        </w:rPr>
        <w:t xml:space="preserve"> </w:t>
      </w:r>
      <w:r>
        <w:rPr>
          <w:sz w:val="24"/>
        </w:rPr>
        <w:t>the</w:t>
      </w:r>
      <w:r>
        <w:rPr>
          <w:spacing w:val="-9"/>
          <w:sz w:val="24"/>
        </w:rPr>
        <w:t xml:space="preserve"> </w:t>
      </w:r>
      <w:r>
        <w:rPr>
          <w:b/>
          <w:sz w:val="24"/>
        </w:rPr>
        <w:t>Select</w:t>
      </w:r>
      <w:r>
        <w:rPr>
          <w:b/>
          <w:spacing w:val="-7"/>
          <w:sz w:val="24"/>
        </w:rPr>
        <w:t xml:space="preserve"> </w:t>
      </w:r>
      <w:r>
        <w:rPr>
          <w:spacing w:val="-4"/>
          <w:sz w:val="24"/>
        </w:rPr>
        <w:t>tool.</w:t>
      </w:r>
    </w:p>
    <w:p w14:paraId="0419AC16">
      <w:pPr>
        <w:pStyle w:val="6"/>
        <w:spacing w:before="5"/>
      </w:pPr>
    </w:p>
    <w:p w14:paraId="752039B3">
      <w:pPr>
        <w:pStyle w:val="9"/>
        <w:numPr>
          <w:ilvl w:val="0"/>
          <w:numId w:val="4"/>
        </w:numPr>
        <w:tabs>
          <w:tab w:val="left" w:pos="1226"/>
        </w:tabs>
        <w:spacing w:before="0" w:after="0" w:line="276" w:lineRule="auto"/>
        <w:ind w:left="660" w:leftChars="0" w:right="1305" w:firstLine="0" w:firstLineChars="0"/>
        <w:jc w:val="left"/>
        <w:rPr>
          <w:sz w:val="24"/>
        </w:rPr>
      </w:pPr>
      <w:r>
        <w:rPr>
          <w:sz w:val="24"/>
        </w:rPr>
        <w:t>Move</w:t>
      </w:r>
      <w:r>
        <w:rPr>
          <w:spacing w:val="33"/>
          <w:sz w:val="24"/>
        </w:rPr>
        <w:t xml:space="preserve"> </w:t>
      </w:r>
      <w:r>
        <w:rPr>
          <w:sz w:val="24"/>
        </w:rPr>
        <w:t>the</w:t>
      </w:r>
      <w:r>
        <w:rPr>
          <w:spacing w:val="33"/>
          <w:sz w:val="24"/>
        </w:rPr>
        <w:t xml:space="preserve"> </w:t>
      </w:r>
      <w:r>
        <w:rPr>
          <w:sz w:val="24"/>
        </w:rPr>
        <w:t>cursor</w:t>
      </w:r>
      <w:r>
        <w:rPr>
          <w:spacing w:val="35"/>
          <w:sz w:val="24"/>
        </w:rPr>
        <w:t xml:space="preserve"> </w:t>
      </w:r>
      <w:r>
        <w:rPr>
          <w:sz w:val="24"/>
        </w:rPr>
        <w:t>over</w:t>
      </w:r>
      <w:r>
        <w:rPr>
          <w:spacing w:val="35"/>
          <w:sz w:val="24"/>
        </w:rPr>
        <w:t xml:space="preserve"> </w:t>
      </w:r>
      <w:r>
        <w:rPr>
          <w:sz w:val="24"/>
        </w:rPr>
        <w:t>the</w:t>
      </w:r>
      <w:r>
        <w:rPr>
          <w:spacing w:val="33"/>
          <w:sz w:val="24"/>
        </w:rPr>
        <w:t xml:space="preserve"> </w:t>
      </w:r>
      <w:r>
        <w:rPr>
          <w:sz w:val="24"/>
        </w:rPr>
        <w:t>red</w:t>
      </w:r>
      <w:r>
        <w:rPr>
          <w:spacing w:val="36"/>
          <w:sz w:val="24"/>
        </w:rPr>
        <w:t xml:space="preserve"> </w:t>
      </w:r>
      <w:r>
        <w:rPr>
          <w:sz w:val="24"/>
        </w:rPr>
        <w:t>serial</w:t>
      </w:r>
      <w:r>
        <w:rPr>
          <w:spacing w:val="37"/>
          <w:sz w:val="24"/>
        </w:rPr>
        <w:t xml:space="preserve"> </w:t>
      </w:r>
      <w:r>
        <w:rPr>
          <w:sz w:val="24"/>
        </w:rPr>
        <w:t>link</w:t>
      </w:r>
      <w:r>
        <w:rPr>
          <w:spacing w:val="34"/>
          <w:sz w:val="24"/>
        </w:rPr>
        <w:t xml:space="preserve"> </w:t>
      </w:r>
      <w:r>
        <w:rPr>
          <w:sz w:val="24"/>
        </w:rPr>
        <w:t>between</w:t>
      </w:r>
      <w:r>
        <w:rPr>
          <w:spacing w:val="34"/>
          <w:sz w:val="24"/>
        </w:rPr>
        <w:t xml:space="preserve"> </w:t>
      </w:r>
      <w:r>
        <w:rPr>
          <w:sz w:val="24"/>
        </w:rPr>
        <w:t>the</w:t>
      </w:r>
      <w:r>
        <w:rPr>
          <w:spacing w:val="33"/>
          <w:sz w:val="24"/>
        </w:rPr>
        <w:t xml:space="preserve"> </w:t>
      </w:r>
      <w:r>
        <w:rPr>
          <w:sz w:val="24"/>
        </w:rPr>
        <w:t>BranchOffice</w:t>
      </w:r>
      <w:r>
        <w:rPr>
          <w:spacing w:val="36"/>
          <w:sz w:val="24"/>
        </w:rPr>
        <w:t xml:space="preserve"> </w:t>
      </w:r>
      <w:r>
        <w:rPr>
          <w:sz w:val="24"/>
        </w:rPr>
        <w:t>router</w:t>
      </w:r>
      <w:r>
        <w:rPr>
          <w:spacing w:val="36"/>
          <w:sz w:val="24"/>
        </w:rPr>
        <w:t xml:space="preserve"> </w:t>
      </w:r>
      <w:r>
        <w:rPr>
          <w:sz w:val="24"/>
        </w:rPr>
        <w:t>and</w:t>
      </w:r>
      <w:r>
        <w:rPr>
          <w:spacing w:val="36"/>
          <w:sz w:val="24"/>
        </w:rPr>
        <w:t xml:space="preserve"> </w:t>
      </w:r>
      <w:r>
        <w:rPr>
          <w:sz w:val="24"/>
        </w:rPr>
        <w:t>the MainOffice router. Notice that the interface of the next hop is S3/0.</w:t>
      </w:r>
    </w:p>
    <w:p w14:paraId="11B06D27">
      <w:pPr>
        <w:pStyle w:val="9"/>
        <w:numPr>
          <w:ilvl w:val="0"/>
          <w:numId w:val="4"/>
        </w:numPr>
        <w:tabs>
          <w:tab w:val="left" w:pos="1239"/>
        </w:tabs>
        <w:spacing w:before="216" w:after="0" w:line="240" w:lineRule="auto"/>
        <w:ind w:left="905" w:leftChars="0" w:right="0" w:hanging="245" w:firstLineChars="0"/>
        <w:jc w:val="left"/>
      </w:pPr>
      <w:r>
        <w:rPr>
          <w:sz w:val="24"/>
        </w:rPr>
        <w:t>Move</w:t>
      </w:r>
      <w:r>
        <w:rPr>
          <w:spacing w:val="-9"/>
          <w:sz w:val="24"/>
        </w:rPr>
        <w:t xml:space="preserve"> </w:t>
      </w:r>
      <w:r>
        <w:rPr>
          <w:sz w:val="24"/>
        </w:rPr>
        <w:t>the</w:t>
      </w:r>
      <w:r>
        <w:rPr>
          <w:spacing w:val="-1"/>
          <w:sz w:val="24"/>
        </w:rPr>
        <w:t xml:space="preserve"> </w:t>
      </w:r>
      <w:r>
        <w:rPr>
          <w:sz w:val="24"/>
        </w:rPr>
        <w:t>cursor</w:t>
      </w:r>
      <w:r>
        <w:rPr>
          <w:spacing w:val="3"/>
          <w:sz w:val="24"/>
        </w:rPr>
        <w:t xml:space="preserve"> </w:t>
      </w:r>
      <w:r>
        <w:rPr>
          <w:sz w:val="24"/>
        </w:rPr>
        <w:t>over</w:t>
      </w:r>
      <w:r>
        <w:rPr>
          <w:spacing w:val="1"/>
          <w:sz w:val="24"/>
        </w:rPr>
        <w:t xml:space="preserve"> </w:t>
      </w:r>
      <w:r>
        <w:rPr>
          <w:sz w:val="24"/>
        </w:rPr>
        <w:t>the</w:t>
      </w:r>
      <w:r>
        <w:rPr>
          <w:spacing w:val="-2"/>
          <w:sz w:val="24"/>
        </w:rPr>
        <w:t xml:space="preserve"> </w:t>
      </w:r>
      <w:r>
        <w:rPr>
          <w:sz w:val="24"/>
        </w:rPr>
        <w:t>MainOffice</w:t>
      </w:r>
      <w:r>
        <w:rPr>
          <w:spacing w:val="3"/>
          <w:sz w:val="24"/>
        </w:rPr>
        <w:t xml:space="preserve"> </w:t>
      </w:r>
      <w:r>
        <w:rPr>
          <w:sz w:val="24"/>
        </w:rPr>
        <w:t>router</w:t>
      </w:r>
      <w:r>
        <w:rPr>
          <w:spacing w:val="3"/>
          <w:sz w:val="24"/>
        </w:rPr>
        <w:t xml:space="preserve"> </w:t>
      </w:r>
      <w:r>
        <w:rPr>
          <w:sz w:val="24"/>
        </w:rPr>
        <w:t>and note</w:t>
      </w:r>
      <w:r>
        <w:rPr>
          <w:spacing w:val="-1"/>
          <w:sz w:val="24"/>
        </w:rPr>
        <w:t xml:space="preserve"> </w:t>
      </w:r>
      <w:r>
        <w:rPr>
          <w:sz w:val="24"/>
        </w:rPr>
        <w:t>that</w:t>
      </w:r>
      <w:r>
        <w:rPr>
          <w:spacing w:val="-1"/>
          <w:sz w:val="24"/>
        </w:rPr>
        <w:t xml:space="preserve"> </w:t>
      </w:r>
      <w:r>
        <w:rPr>
          <w:sz w:val="24"/>
        </w:rPr>
        <w:t>the IP</w:t>
      </w:r>
      <w:r>
        <w:rPr>
          <w:spacing w:val="9"/>
          <w:sz w:val="24"/>
        </w:rPr>
        <w:t xml:space="preserve"> </w:t>
      </w:r>
      <w:r>
        <w:rPr>
          <w:sz w:val="24"/>
        </w:rPr>
        <w:t>address</w:t>
      </w:r>
      <w:r>
        <w:rPr>
          <w:spacing w:val="1"/>
          <w:sz w:val="24"/>
        </w:rPr>
        <w:t xml:space="preserve"> </w:t>
      </w:r>
      <w:r>
        <w:rPr>
          <w:sz w:val="24"/>
        </w:rPr>
        <w:t>for Serial</w:t>
      </w:r>
      <w:r>
        <w:rPr>
          <w:spacing w:val="4"/>
          <w:sz w:val="24"/>
        </w:rPr>
        <w:t xml:space="preserve"> </w:t>
      </w:r>
      <w:r>
        <w:rPr>
          <w:sz w:val="24"/>
        </w:rPr>
        <w:t xml:space="preserve">3/0 </w:t>
      </w:r>
      <w:r>
        <w:rPr>
          <w:spacing w:val="-5"/>
          <w:sz w:val="24"/>
        </w:rPr>
        <w:t>is</w:t>
      </w:r>
      <w:r>
        <w:rPr>
          <w:rFonts w:hint="default"/>
          <w:spacing w:val="-5"/>
          <w:sz w:val="24"/>
          <w:lang w:val="en-US"/>
        </w:rPr>
        <w:t xml:space="preserve"> </w:t>
      </w:r>
      <w:r>
        <w:rPr>
          <w:spacing w:val="-2"/>
        </w:rPr>
        <w:t>10.10.10.1.</w:t>
      </w:r>
    </w:p>
    <w:p w14:paraId="3BF82CBB">
      <w:pPr>
        <w:pStyle w:val="6"/>
        <w:spacing w:before="41"/>
      </w:pPr>
    </w:p>
    <w:p w14:paraId="0A2E3802">
      <w:pPr>
        <w:pStyle w:val="9"/>
        <w:numPr>
          <w:ilvl w:val="0"/>
          <w:numId w:val="4"/>
        </w:numPr>
        <w:tabs>
          <w:tab w:val="left" w:pos="1247"/>
        </w:tabs>
        <w:spacing w:before="0" w:after="0" w:line="240" w:lineRule="auto"/>
        <w:ind w:left="660" w:leftChars="0" w:right="1065" w:firstLine="0" w:firstLineChars="0"/>
        <w:jc w:val="left"/>
        <w:rPr>
          <w:sz w:val="24"/>
        </w:rPr>
      </w:pPr>
      <w:r>
        <w:rPr>
          <w:sz w:val="24"/>
        </w:rPr>
        <w:t>Move</w:t>
      </w:r>
      <w:r>
        <w:rPr>
          <w:spacing w:val="68"/>
          <w:sz w:val="24"/>
        </w:rPr>
        <w:t xml:space="preserve"> </w:t>
      </w:r>
      <w:r>
        <w:rPr>
          <w:sz w:val="24"/>
        </w:rPr>
        <w:t>the</w:t>
      </w:r>
      <w:r>
        <w:rPr>
          <w:spacing w:val="68"/>
          <w:sz w:val="24"/>
        </w:rPr>
        <w:t xml:space="preserve"> </w:t>
      </w:r>
      <w:r>
        <w:rPr>
          <w:sz w:val="24"/>
        </w:rPr>
        <w:t>cursor</w:t>
      </w:r>
      <w:r>
        <w:rPr>
          <w:spacing w:val="73"/>
          <w:sz w:val="24"/>
        </w:rPr>
        <w:t xml:space="preserve"> </w:t>
      </w:r>
      <w:r>
        <w:rPr>
          <w:sz w:val="24"/>
        </w:rPr>
        <w:t>over</w:t>
      </w:r>
      <w:r>
        <w:rPr>
          <w:spacing w:val="75"/>
          <w:sz w:val="24"/>
        </w:rPr>
        <w:t xml:space="preserve"> </w:t>
      </w:r>
      <w:r>
        <w:rPr>
          <w:sz w:val="24"/>
        </w:rPr>
        <w:t>the</w:t>
      </w:r>
      <w:r>
        <w:rPr>
          <w:spacing w:val="68"/>
          <w:sz w:val="24"/>
        </w:rPr>
        <w:t xml:space="preserve"> </w:t>
      </w:r>
      <w:r>
        <w:rPr>
          <w:sz w:val="24"/>
        </w:rPr>
        <w:t>red</w:t>
      </w:r>
      <w:r>
        <w:rPr>
          <w:spacing w:val="73"/>
          <w:sz w:val="24"/>
        </w:rPr>
        <w:t xml:space="preserve"> </w:t>
      </w:r>
      <w:r>
        <w:rPr>
          <w:sz w:val="24"/>
        </w:rPr>
        <w:t>serial</w:t>
      </w:r>
      <w:r>
        <w:rPr>
          <w:spacing w:val="77"/>
          <w:sz w:val="24"/>
        </w:rPr>
        <w:t xml:space="preserve"> </w:t>
      </w:r>
      <w:r>
        <w:rPr>
          <w:sz w:val="24"/>
        </w:rPr>
        <w:t>link</w:t>
      </w:r>
      <w:r>
        <w:rPr>
          <w:spacing w:val="69"/>
          <w:sz w:val="24"/>
        </w:rPr>
        <w:t xml:space="preserve"> </w:t>
      </w:r>
      <w:r>
        <w:rPr>
          <w:sz w:val="24"/>
        </w:rPr>
        <w:t>between</w:t>
      </w:r>
      <w:r>
        <w:rPr>
          <w:spacing w:val="74"/>
          <w:sz w:val="24"/>
        </w:rPr>
        <w:t xml:space="preserve"> </w:t>
      </w:r>
      <w:r>
        <w:rPr>
          <w:sz w:val="24"/>
        </w:rPr>
        <w:t>the</w:t>
      </w:r>
      <w:r>
        <w:rPr>
          <w:spacing w:val="66"/>
          <w:sz w:val="24"/>
        </w:rPr>
        <w:t xml:space="preserve"> </w:t>
      </w:r>
      <w:r>
        <w:rPr>
          <w:sz w:val="24"/>
        </w:rPr>
        <w:t>PartnerNet</w:t>
      </w:r>
      <w:r>
        <w:rPr>
          <w:spacing w:val="77"/>
          <w:sz w:val="24"/>
        </w:rPr>
        <w:t xml:space="preserve"> </w:t>
      </w:r>
      <w:r>
        <w:rPr>
          <w:sz w:val="24"/>
        </w:rPr>
        <w:t>router</w:t>
      </w:r>
      <w:r>
        <w:rPr>
          <w:spacing w:val="70"/>
          <w:sz w:val="24"/>
        </w:rPr>
        <w:t xml:space="preserve"> </w:t>
      </w:r>
      <w:r>
        <w:rPr>
          <w:sz w:val="24"/>
        </w:rPr>
        <w:t>and</w:t>
      </w:r>
      <w:r>
        <w:rPr>
          <w:spacing w:val="71"/>
          <w:sz w:val="24"/>
        </w:rPr>
        <w:t xml:space="preserve"> </w:t>
      </w:r>
      <w:r>
        <w:rPr>
          <w:sz w:val="24"/>
        </w:rPr>
        <w:t>the MainOffice router. Notice that the interface of the next hop is S2/0.</w:t>
      </w:r>
    </w:p>
    <w:p w14:paraId="06635063">
      <w:pPr>
        <w:pStyle w:val="6"/>
      </w:pPr>
    </w:p>
    <w:p w14:paraId="791C7E8D">
      <w:pPr>
        <w:pStyle w:val="9"/>
        <w:numPr>
          <w:ilvl w:val="0"/>
          <w:numId w:val="4"/>
        </w:numPr>
        <w:tabs>
          <w:tab w:val="left" w:pos="1239"/>
        </w:tabs>
        <w:spacing w:before="0" w:after="0" w:line="240" w:lineRule="auto"/>
        <w:ind w:left="660" w:leftChars="0" w:right="1101" w:firstLine="0" w:firstLineChars="0"/>
        <w:jc w:val="left"/>
        <w:rPr>
          <w:sz w:val="24"/>
        </w:rPr>
      </w:pPr>
      <w:r>
        <w:rPr>
          <w:sz w:val="24"/>
        </w:rPr>
        <w:t>Move</w:t>
      </w:r>
      <w:r>
        <w:rPr>
          <w:spacing w:val="-8"/>
          <w:sz w:val="24"/>
        </w:rPr>
        <w:t xml:space="preserve"> </w:t>
      </w:r>
      <w:r>
        <w:rPr>
          <w:sz w:val="24"/>
        </w:rPr>
        <w:t>the</w:t>
      </w:r>
      <w:r>
        <w:rPr>
          <w:spacing w:val="-5"/>
          <w:sz w:val="24"/>
        </w:rPr>
        <w:t xml:space="preserve"> </w:t>
      </w:r>
      <w:r>
        <w:rPr>
          <w:sz w:val="24"/>
        </w:rPr>
        <w:t>cursor</w:t>
      </w:r>
      <w:r>
        <w:rPr>
          <w:spacing w:val="-8"/>
          <w:sz w:val="24"/>
        </w:rPr>
        <w:t xml:space="preserve"> </w:t>
      </w:r>
      <w:r>
        <w:rPr>
          <w:sz w:val="24"/>
        </w:rPr>
        <w:t>over</w:t>
      </w:r>
      <w:r>
        <w:rPr>
          <w:spacing w:val="-5"/>
          <w:sz w:val="24"/>
        </w:rPr>
        <w:t xml:space="preserve"> </w:t>
      </w:r>
      <w:r>
        <w:rPr>
          <w:sz w:val="24"/>
        </w:rPr>
        <w:t>the</w:t>
      </w:r>
      <w:r>
        <w:rPr>
          <w:spacing w:val="-5"/>
          <w:sz w:val="24"/>
        </w:rPr>
        <w:t xml:space="preserve"> </w:t>
      </w:r>
      <w:r>
        <w:rPr>
          <w:sz w:val="24"/>
        </w:rPr>
        <w:t>MainOffice</w:t>
      </w:r>
      <w:r>
        <w:rPr>
          <w:spacing w:val="-6"/>
          <w:sz w:val="24"/>
        </w:rPr>
        <w:t xml:space="preserve"> </w:t>
      </w:r>
      <w:r>
        <w:rPr>
          <w:sz w:val="24"/>
        </w:rPr>
        <w:t>router</w:t>
      </w:r>
      <w:r>
        <w:rPr>
          <w:spacing w:val="-5"/>
          <w:sz w:val="24"/>
        </w:rPr>
        <w:t xml:space="preserve"> </w:t>
      </w:r>
      <w:r>
        <w:rPr>
          <w:sz w:val="24"/>
        </w:rPr>
        <w:t>and</w:t>
      </w:r>
      <w:r>
        <w:rPr>
          <w:spacing w:val="-5"/>
          <w:sz w:val="24"/>
        </w:rPr>
        <w:t xml:space="preserve"> </w:t>
      </w:r>
      <w:r>
        <w:rPr>
          <w:sz w:val="24"/>
        </w:rPr>
        <w:t>note</w:t>
      </w:r>
      <w:r>
        <w:rPr>
          <w:spacing w:val="-7"/>
          <w:sz w:val="24"/>
        </w:rPr>
        <w:t xml:space="preserve"> </w:t>
      </w:r>
      <w:r>
        <w:rPr>
          <w:sz w:val="24"/>
        </w:rPr>
        <w:t>that</w:t>
      </w:r>
      <w:r>
        <w:rPr>
          <w:spacing w:val="-5"/>
          <w:sz w:val="24"/>
        </w:rPr>
        <w:t xml:space="preserve"> </w:t>
      </w:r>
      <w:r>
        <w:rPr>
          <w:sz w:val="24"/>
        </w:rPr>
        <w:t>the</w:t>
      </w:r>
      <w:r>
        <w:rPr>
          <w:spacing w:val="-5"/>
          <w:sz w:val="24"/>
        </w:rPr>
        <w:t xml:space="preserve"> </w:t>
      </w:r>
      <w:r>
        <w:rPr>
          <w:sz w:val="24"/>
        </w:rPr>
        <w:t>IP</w:t>
      </w:r>
      <w:r>
        <w:rPr>
          <w:spacing w:val="-2"/>
          <w:sz w:val="24"/>
        </w:rPr>
        <w:t xml:space="preserve"> </w:t>
      </w:r>
      <w:r>
        <w:rPr>
          <w:sz w:val="24"/>
        </w:rPr>
        <w:t>address</w:t>
      </w:r>
      <w:r>
        <w:rPr>
          <w:spacing w:val="-3"/>
          <w:sz w:val="24"/>
        </w:rPr>
        <w:t xml:space="preserve"> </w:t>
      </w:r>
      <w:r>
        <w:rPr>
          <w:sz w:val="24"/>
        </w:rPr>
        <w:t>for</w:t>
      </w:r>
      <w:r>
        <w:rPr>
          <w:spacing w:val="-6"/>
          <w:sz w:val="24"/>
        </w:rPr>
        <w:t xml:space="preserve"> </w:t>
      </w:r>
      <w:r>
        <w:rPr>
          <w:sz w:val="24"/>
        </w:rPr>
        <w:t>Serial</w:t>
      </w:r>
      <w:r>
        <w:rPr>
          <w:spacing w:val="-2"/>
          <w:sz w:val="24"/>
        </w:rPr>
        <w:t xml:space="preserve"> </w:t>
      </w:r>
      <w:r>
        <w:rPr>
          <w:sz w:val="24"/>
        </w:rPr>
        <w:t>2/0</w:t>
      </w:r>
      <w:r>
        <w:rPr>
          <w:spacing w:val="-4"/>
          <w:sz w:val="24"/>
        </w:rPr>
        <w:t xml:space="preserve"> </w:t>
      </w:r>
      <w:r>
        <w:rPr>
          <w:sz w:val="24"/>
        </w:rPr>
        <w:t xml:space="preserve">is </w:t>
      </w:r>
      <w:r>
        <w:rPr>
          <w:spacing w:val="-2"/>
          <w:sz w:val="24"/>
        </w:rPr>
        <w:t>10.10.10.5.</w:t>
      </w:r>
    </w:p>
    <w:p w14:paraId="621252FF">
      <w:pPr>
        <w:pStyle w:val="6"/>
        <w:spacing w:before="10"/>
      </w:pPr>
    </w:p>
    <w:p w14:paraId="7BD703EA">
      <w:pPr>
        <w:pStyle w:val="9"/>
        <w:numPr>
          <w:ilvl w:val="0"/>
          <w:numId w:val="4"/>
        </w:numPr>
        <w:tabs>
          <w:tab w:val="left" w:pos="1206"/>
        </w:tabs>
        <w:spacing w:before="0" w:after="0" w:line="240" w:lineRule="auto"/>
        <w:ind w:left="660" w:leftChars="0" w:right="1246" w:firstLine="0" w:firstLineChars="0"/>
        <w:jc w:val="left"/>
        <w:rPr>
          <w:sz w:val="24"/>
        </w:rPr>
      </w:pPr>
      <w:r>
        <w:rPr>
          <w:sz w:val="24"/>
        </w:rPr>
        <w:t>Configure</w:t>
      </w:r>
      <w:r>
        <w:rPr>
          <w:spacing w:val="-3"/>
          <w:sz w:val="24"/>
        </w:rPr>
        <w:t xml:space="preserve"> </w:t>
      </w:r>
      <w:r>
        <w:rPr>
          <w:sz w:val="24"/>
        </w:rPr>
        <w:t>the</w:t>
      </w:r>
      <w:r>
        <w:rPr>
          <w:spacing w:val="-2"/>
          <w:sz w:val="24"/>
        </w:rPr>
        <w:t xml:space="preserve"> </w:t>
      </w:r>
      <w:r>
        <w:rPr>
          <w:sz w:val="24"/>
        </w:rPr>
        <w:t>static</w:t>
      </w:r>
      <w:r>
        <w:rPr>
          <w:spacing w:val="-3"/>
          <w:sz w:val="24"/>
        </w:rPr>
        <w:t xml:space="preserve"> </w:t>
      </w:r>
      <w:r>
        <w:rPr>
          <w:sz w:val="24"/>
        </w:rPr>
        <w:t>routes</w:t>
      </w:r>
      <w:r>
        <w:rPr>
          <w:spacing w:val="22"/>
          <w:sz w:val="24"/>
        </w:rPr>
        <w:t xml:space="preserve"> </w:t>
      </w:r>
      <w:r>
        <w:rPr>
          <w:sz w:val="24"/>
        </w:rPr>
        <w:t>on</w:t>
      </w:r>
      <w:r>
        <w:rPr>
          <w:spacing w:val="-2"/>
          <w:sz w:val="24"/>
        </w:rPr>
        <w:t xml:space="preserve"> </w:t>
      </w:r>
      <w:r>
        <w:rPr>
          <w:sz w:val="24"/>
        </w:rPr>
        <w:t>both</w:t>
      </w:r>
      <w:r>
        <w:rPr>
          <w:spacing w:val="-2"/>
          <w:sz w:val="24"/>
        </w:rPr>
        <w:t xml:space="preserve"> </w:t>
      </w:r>
      <w:r>
        <w:rPr>
          <w:sz w:val="24"/>
        </w:rPr>
        <w:t>the</w:t>
      </w:r>
      <w:r>
        <w:rPr>
          <w:spacing w:val="-3"/>
          <w:sz w:val="24"/>
        </w:rPr>
        <w:t xml:space="preserve"> </w:t>
      </w:r>
      <w:r>
        <w:rPr>
          <w:sz w:val="24"/>
        </w:rPr>
        <w:t>BranchOffice</w:t>
      </w:r>
      <w:r>
        <w:rPr>
          <w:spacing w:val="28"/>
          <w:sz w:val="24"/>
        </w:rPr>
        <w:t xml:space="preserve"> </w:t>
      </w:r>
      <w:r>
        <w:rPr>
          <w:sz w:val="24"/>
        </w:rPr>
        <w:t>and</w:t>
      </w:r>
      <w:r>
        <w:rPr>
          <w:spacing w:val="-2"/>
          <w:sz w:val="24"/>
        </w:rPr>
        <w:t xml:space="preserve"> </w:t>
      </w:r>
      <w:r>
        <w:rPr>
          <w:sz w:val="24"/>
        </w:rPr>
        <w:t>PartnerNet</w:t>
      </w:r>
      <w:r>
        <w:rPr>
          <w:spacing w:val="27"/>
          <w:sz w:val="24"/>
        </w:rPr>
        <w:t xml:space="preserve"> </w:t>
      </w:r>
      <w:r>
        <w:rPr>
          <w:sz w:val="24"/>
        </w:rPr>
        <w:t>routers</w:t>
      </w:r>
      <w:r>
        <w:rPr>
          <w:spacing w:val="23"/>
          <w:sz w:val="24"/>
        </w:rPr>
        <w:t xml:space="preserve"> </w:t>
      </w:r>
      <w:r>
        <w:rPr>
          <w:sz w:val="24"/>
        </w:rPr>
        <w:t>using</w:t>
      </w:r>
      <w:r>
        <w:rPr>
          <w:spacing w:val="-2"/>
          <w:sz w:val="24"/>
        </w:rPr>
        <w:t xml:space="preserve"> </w:t>
      </w:r>
      <w:r>
        <w:rPr>
          <w:sz w:val="24"/>
        </w:rPr>
        <w:t xml:space="preserve">the CLI. Click the BranchOffice router, and click the </w:t>
      </w:r>
      <w:r>
        <w:rPr>
          <w:b/>
          <w:sz w:val="24"/>
        </w:rPr>
        <w:t xml:space="preserve">CLI </w:t>
      </w:r>
      <w:r>
        <w:rPr>
          <w:sz w:val="24"/>
        </w:rPr>
        <w:t>tab.</w:t>
      </w:r>
    </w:p>
    <w:p w14:paraId="7BCAB39B">
      <w:pPr>
        <w:pStyle w:val="6"/>
        <w:spacing w:before="2"/>
      </w:pPr>
    </w:p>
    <w:p w14:paraId="3F6580FA">
      <w:pPr>
        <w:pStyle w:val="9"/>
        <w:numPr>
          <w:ilvl w:val="0"/>
          <w:numId w:val="4"/>
        </w:numPr>
        <w:tabs>
          <w:tab w:val="left" w:pos="1233"/>
        </w:tabs>
        <w:spacing w:before="0" w:after="0" w:line="240" w:lineRule="auto"/>
        <w:ind w:left="899" w:leftChars="0" w:right="0" w:hanging="239" w:firstLineChars="0"/>
        <w:jc w:val="left"/>
        <w:rPr>
          <w:sz w:val="24"/>
        </w:rPr>
      </w:pPr>
      <w:r>
        <w:rPr>
          <w:sz w:val="24"/>
        </w:rPr>
        <w:t>At</w:t>
      </w:r>
      <w:r>
        <w:rPr>
          <w:spacing w:val="-13"/>
          <w:sz w:val="24"/>
        </w:rPr>
        <w:t xml:space="preserve"> </w:t>
      </w:r>
      <w:r>
        <w:rPr>
          <w:sz w:val="24"/>
        </w:rPr>
        <w:t>the</w:t>
      </w:r>
      <w:r>
        <w:rPr>
          <w:spacing w:val="-9"/>
          <w:sz w:val="24"/>
        </w:rPr>
        <w:t xml:space="preserve"> </w:t>
      </w:r>
      <w:r>
        <w:rPr>
          <w:b/>
          <w:sz w:val="24"/>
        </w:rPr>
        <w:t>BranchOffice&gt;</w:t>
      </w:r>
      <w:r>
        <w:rPr>
          <w:b/>
          <w:spacing w:val="-2"/>
          <w:sz w:val="24"/>
        </w:rPr>
        <w:t xml:space="preserve"> </w:t>
      </w:r>
      <w:r>
        <w:rPr>
          <w:sz w:val="24"/>
        </w:rPr>
        <w:t>prompt,</w:t>
      </w:r>
      <w:r>
        <w:rPr>
          <w:spacing w:val="-6"/>
          <w:sz w:val="24"/>
        </w:rPr>
        <w:t xml:space="preserve"> </w:t>
      </w:r>
      <w:r>
        <w:rPr>
          <w:sz w:val="24"/>
        </w:rPr>
        <w:t>type</w:t>
      </w:r>
      <w:r>
        <w:rPr>
          <w:spacing w:val="-3"/>
          <w:sz w:val="24"/>
        </w:rPr>
        <w:t xml:space="preserve"> </w:t>
      </w:r>
      <w:r>
        <w:rPr>
          <w:b/>
          <w:sz w:val="24"/>
        </w:rPr>
        <w:t>enable</w:t>
      </w:r>
      <w:r>
        <w:rPr>
          <w:b/>
          <w:spacing w:val="-8"/>
          <w:sz w:val="24"/>
        </w:rPr>
        <w:t xml:space="preserve"> </w:t>
      </w:r>
      <w:r>
        <w:rPr>
          <w:sz w:val="24"/>
        </w:rPr>
        <w:t>to</w:t>
      </w:r>
      <w:r>
        <w:rPr>
          <w:spacing w:val="-6"/>
          <w:sz w:val="24"/>
        </w:rPr>
        <w:t xml:space="preserve"> </w:t>
      </w:r>
      <w:r>
        <w:rPr>
          <w:sz w:val="24"/>
        </w:rPr>
        <w:t>enter</w:t>
      </w:r>
      <w:r>
        <w:rPr>
          <w:spacing w:val="-5"/>
          <w:sz w:val="24"/>
        </w:rPr>
        <w:t xml:space="preserve"> </w:t>
      </w:r>
      <w:r>
        <w:rPr>
          <w:sz w:val="24"/>
        </w:rPr>
        <w:t>privileged</w:t>
      </w:r>
      <w:r>
        <w:rPr>
          <w:spacing w:val="-3"/>
          <w:sz w:val="24"/>
        </w:rPr>
        <w:t xml:space="preserve"> </w:t>
      </w:r>
      <w:r>
        <w:rPr>
          <w:sz w:val="24"/>
        </w:rPr>
        <w:t>EXEC</w:t>
      </w:r>
      <w:r>
        <w:rPr>
          <w:spacing w:val="-4"/>
          <w:sz w:val="24"/>
        </w:rPr>
        <w:t xml:space="preserve"> </w:t>
      </w:r>
      <w:r>
        <w:rPr>
          <w:spacing w:val="-2"/>
          <w:sz w:val="24"/>
        </w:rPr>
        <w:t>mode.</w:t>
      </w:r>
    </w:p>
    <w:p w14:paraId="0BC9B174">
      <w:pPr>
        <w:pStyle w:val="6"/>
        <w:spacing w:before="1"/>
      </w:pPr>
    </w:p>
    <w:p w14:paraId="050F738D">
      <w:pPr>
        <w:pStyle w:val="9"/>
        <w:numPr>
          <w:ilvl w:val="0"/>
          <w:numId w:val="4"/>
        </w:numPr>
        <w:tabs>
          <w:tab w:val="left" w:pos="1233"/>
        </w:tabs>
        <w:spacing w:before="0" w:after="0" w:line="240" w:lineRule="auto"/>
        <w:ind w:left="899" w:leftChars="0" w:right="0" w:hanging="239" w:firstLineChars="0"/>
        <w:jc w:val="left"/>
        <w:rPr>
          <w:sz w:val="24"/>
        </w:rPr>
      </w:pPr>
      <w:r>
        <w:rPr>
          <w:sz w:val="24"/>
        </w:rPr>
        <w:t>At</w:t>
      </w:r>
      <w:r>
        <w:rPr>
          <w:spacing w:val="-13"/>
          <w:sz w:val="24"/>
        </w:rPr>
        <w:t xml:space="preserve"> </w:t>
      </w:r>
      <w:r>
        <w:rPr>
          <w:sz w:val="24"/>
        </w:rPr>
        <w:t>the</w:t>
      </w:r>
      <w:r>
        <w:rPr>
          <w:spacing w:val="-9"/>
          <w:sz w:val="24"/>
        </w:rPr>
        <w:t xml:space="preserve"> </w:t>
      </w:r>
      <w:r>
        <w:rPr>
          <w:b/>
          <w:sz w:val="24"/>
        </w:rPr>
        <w:t xml:space="preserve">BranchOffice# </w:t>
      </w:r>
      <w:r>
        <w:rPr>
          <w:sz w:val="24"/>
        </w:rPr>
        <w:t>prompt,</w:t>
      </w:r>
      <w:r>
        <w:rPr>
          <w:spacing w:val="-8"/>
          <w:sz w:val="24"/>
        </w:rPr>
        <w:t xml:space="preserve"> </w:t>
      </w:r>
      <w:r>
        <w:rPr>
          <w:sz w:val="24"/>
        </w:rPr>
        <w:t>type</w:t>
      </w:r>
      <w:r>
        <w:rPr>
          <w:spacing w:val="-2"/>
          <w:sz w:val="24"/>
        </w:rPr>
        <w:t xml:space="preserve"> </w:t>
      </w:r>
      <w:r>
        <w:rPr>
          <w:b/>
          <w:sz w:val="24"/>
        </w:rPr>
        <w:t>configure</w:t>
      </w:r>
      <w:r>
        <w:rPr>
          <w:b/>
          <w:spacing w:val="-3"/>
          <w:sz w:val="24"/>
        </w:rPr>
        <w:t xml:space="preserve"> </w:t>
      </w:r>
      <w:r>
        <w:rPr>
          <w:b/>
          <w:spacing w:val="-2"/>
          <w:sz w:val="24"/>
        </w:rPr>
        <w:t>terminal</w:t>
      </w:r>
      <w:r>
        <w:rPr>
          <w:spacing w:val="-2"/>
          <w:sz w:val="24"/>
        </w:rPr>
        <w:t>.</w:t>
      </w:r>
    </w:p>
    <w:p w14:paraId="6A1DC15A">
      <w:pPr>
        <w:pStyle w:val="6"/>
      </w:pPr>
    </w:p>
    <w:p w14:paraId="3419D2EC">
      <w:pPr>
        <w:pStyle w:val="9"/>
        <w:numPr>
          <w:ilvl w:val="0"/>
          <w:numId w:val="4"/>
        </w:numPr>
        <w:tabs>
          <w:tab w:val="left" w:pos="1173"/>
        </w:tabs>
        <w:spacing w:before="0" w:after="0" w:line="240" w:lineRule="auto"/>
        <w:ind w:left="660" w:leftChars="0" w:right="1243" w:firstLine="0" w:firstLineChars="0"/>
        <w:jc w:val="left"/>
        <w:rPr>
          <w:sz w:val="24"/>
        </w:rPr>
      </w:pPr>
      <w:r>
        <w:rPr>
          <w:sz w:val="24"/>
        </w:rPr>
        <w:t>The</w:t>
      </w:r>
      <w:r>
        <w:rPr>
          <w:spacing w:val="-6"/>
          <w:sz w:val="24"/>
        </w:rPr>
        <w:t xml:space="preserve"> </w:t>
      </w:r>
      <w:r>
        <w:rPr>
          <w:sz w:val="24"/>
        </w:rPr>
        <w:t>syntax</w:t>
      </w:r>
      <w:r>
        <w:rPr>
          <w:spacing w:val="-5"/>
          <w:sz w:val="24"/>
        </w:rPr>
        <w:t xml:space="preserve"> </w:t>
      </w:r>
      <w:r>
        <w:rPr>
          <w:sz w:val="24"/>
        </w:rPr>
        <w:t>for</w:t>
      </w:r>
      <w:r>
        <w:rPr>
          <w:spacing w:val="-6"/>
          <w:sz w:val="24"/>
        </w:rPr>
        <w:t xml:space="preserve"> </w:t>
      </w:r>
      <w:r>
        <w:rPr>
          <w:sz w:val="24"/>
        </w:rPr>
        <w:t>a</w:t>
      </w:r>
      <w:r>
        <w:rPr>
          <w:spacing w:val="-5"/>
          <w:sz w:val="24"/>
        </w:rPr>
        <w:t xml:space="preserve"> </w:t>
      </w:r>
      <w:r>
        <w:rPr>
          <w:sz w:val="24"/>
        </w:rPr>
        <w:t>default</w:t>
      </w:r>
      <w:r>
        <w:rPr>
          <w:spacing w:val="-4"/>
          <w:sz w:val="24"/>
        </w:rPr>
        <w:t xml:space="preserve"> </w:t>
      </w:r>
      <w:r>
        <w:rPr>
          <w:sz w:val="24"/>
        </w:rPr>
        <w:t>route</w:t>
      </w:r>
      <w:r>
        <w:rPr>
          <w:spacing w:val="-6"/>
          <w:sz w:val="24"/>
        </w:rPr>
        <w:t xml:space="preserve"> </w:t>
      </w:r>
      <w:r>
        <w:rPr>
          <w:sz w:val="24"/>
        </w:rPr>
        <w:t>is</w:t>
      </w:r>
      <w:r>
        <w:rPr>
          <w:spacing w:val="-9"/>
          <w:sz w:val="24"/>
        </w:rPr>
        <w:t xml:space="preserve"> </w:t>
      </w:r>
      <w:r>
        <w:rPr>
          <w:b/>
          <w:sz w:val="24"/>
        </w:rPr>
        <w:t>ip</w:t>
      </w:r>
      <w:r>
        <w:rPr>
          <w:b/>
          <w:spacing w:val="-4"/>
          <w:sz w:val="24"/>
        </w:rPr>
        <w:t xml:space="preserve"> </w:t>
      </w:r>
      <w:r>
        <w:rPr>
          <w:b/>
          <w:sz w:val="24"/>
        </w:rPr>
        <w:t>route</w:t>
      </w:r>
      <w:r>
        <w:rPr>
          <w:b/>
          <w:spacing w:val="-6"/>
          <w:sz w:val="24"/>
        </w:rPr>
        <w:t xml:space="preserve"> </w:t>
      </w:r>
      <w:r>
        <w:rPr>
          <w:b/>
          <w:sz w:val="24"/>
        </w:rPr>
        <w:t>0.0.0.0</w:t>
      </w:r>
      <w:r>
        <w:rPr>
          <w:b/>
          <w:spacing w:val="-5"/>
          <w:sz w:val="24"/>
        </w:rPr>
        <w:t xml:space="preserve"> </w:t>
      </w:r>
      <w:r>
        <w:rPr>
          <w:b/>
          <w:sz w:val="24"/>
        </w:rPr>
        <w:t>0.0.0.0</w:t>
      </w:r>
      <w:r>
        <w:rPr>
          <w:b/>
          <w:spacing w:val="-7"/>
          <w:sz w:val="24"/>
        </w:rPr>
        <w:t xml:space="preserve"> </w:t>
      </w:r>
      <w:r>
        <w:rPr>
          <w:b/>
          <w:i/>
          <w:sz w:val="24"/>
        </w:rPr>
        <w:t>next_hop_ip_address</w:t>
      </w:r>
      <w:r>
        <w:rPr>
          <w:sz w:val="24"/>
        </w:rPr>
        <w:t>.</w:t>
      </w:r>
      <w:r>
        <w:rPr>
          <w:spacing w:val="-5"/>
          <w:sz w:val="24"/>
        </w:rPr>
        <w:t xml:space="preserve"> </w:t>
      </w:r>
      <w:r>
        <w:rPr>
          <w:sz w:val="24"/>
        </w:rPr>
        <w:t>Type</w:t>
      </w:r>
      <w:r>
        <w:rPr>
          <w:spacing w:val="-6"/>
          <w:sz w:val="24"/>
        </w:rPr>
        <w:t xml:space="preserve"> </w:t>
      </w:r>
      <w:r>
        <w:rPr>
          <w:b/>
          <w:sz w:val="24"/>
        </w:rPr>
        <w:t>ip route 0.0.0.0 0.0.0.0 10.10.10.1</w:t>
      </w:r>
      <w:r>
        <w:rPr>
          <w:sz w:val="24"/>
        </w:rPr>
        <w:t>.</w:t>
      </w:r>
    </w:p>
    <w:p w14:paraId="11F7DCD5">
      <w:pPr>
        <w:pStyle w:val="9"/>
        <w:numPr>
          <w:ilvl w:val="0"/>
          <w:numId w:val="4"/>
        </w:numPr>
        <w:tabs>
          <w:tab w:val="left" w:pos="1177"/>
        </w:tabs>
        <w:spacing w:before="274" w:after="0" w:line="240" w:lineRule="auto"/>
        <w:ind w:left="843" w:leftChars="0" w:right="0" w:hanging="183" w:firstLineChars="0"/>
        <w:jc w:val="left"/>
        <w:rPr>
          <w:sz w:val="24"/>
        </w:rPr>
      </w:pPr>
      <w:r>
        <w:rPr>
          <w:sz w:val="24"/>
        </w:rPr>
        <w:t>Type</w:t>
      </w:r>
      <w:r>
        <w:rPr>
          <w:spacing w:val="-7"/>
          <w:sz w:val="24"/>
        </w:rPr>
        <w:t xml:space="preserve"> </w:t>
      </w:r>
      <w:r>
        <w:rPr>
          <w:b/>
          <w:sz w:val="24"/>
        </w:rPr>
        <w:t>end</w:t>
      </w:r>
      <w:r>
        <w:rPr>
          <w:b/>
          <w:spacing w:val="-8"/>
          <w:sz w:val="24"/>
        </w:rPr>
        <w:t xml:space="preserve"> </w:t>
      </w:r>
      <w:r>
        <w:rPr>
          <w:sz w:val="24"/>
        </w:rPr>
        <w:t>to get</w:t>
      </w:r>
      <w:r>
        <w:rPr>
          <w:spacing w:val="-5"/>
          <w:sz w:val="24"/>
        </w:rPr>
        <w:t xml:space="preserve"> </w:t>
      </w:r>
      <w:r>
        <w:rPr>
          <w:sz w:val="24"/>
        </w:rPr>
        <w:t>back</w:t>
      </w:r>
      <w:r>
        <w:rPr>
          <w:spacing w:val="-1"/>
          <w:sz w:val="24"/>
        </w:rPr>
        <w:t xml:space="preserve"> </w:t>
      </w:r>
      <w:r>
        <w:rPr>
          <w:sz w:val="24"/>
        </w:rPr>
        <w:t>to</w:t>
      </w:r>
      <w:r>
        <w:rPr>
          <w:spacing w:val="-5"/>
          <w:sz w:val="24"/>
        </w:rPr>
        <w:t xml:space="preserve"> </w:t>
      </w:r>
      <w:r>
        <w:rPr>
          <w:sz w:val="24"/>
        </w:rPr>
        <w:t>the</w:t>
      </w:r>
      <w:r>
        <w:rPr>
          <w:spacing w:val="-9"/>
          <w:sz w:val="24"/>
        </w:rPr>
        <w:t xml:space="preserve"> </w:t>
      </w:r>
      <w:r>
        <w:rPr>
          <w:b/>
          <w:sz w:val="24"/>
        </w:rPr>
        <w:t>BranchOffice#</w:t>
      </w:r>
      <w:r>
        <w:rPr>
          <w:b/>
          <w:spacing w:val="1"/>
          <w:sz w:val="24"/>
        </w:rPr>
        <w:t xml:space="preserve"> </w:t>
      </w:r>
      <w:r>
        <w:rPr>
          <w:spacing w:val="-2"/>
          <w:sz w:val="24"/>
        </w:rPr>
        <w:t>prompt.</w:t>
      </w:r>
    </w:p>
    <w:p w14:paraId="65D9DEB3">
      <w:pPr>
        <w:pStyle w:val="9"/>
        <w:numPr>
          <w:ilvl w:val="0"/>
          <w:numId w:val="4"/>
        </w:numPr>
        <w:tabs>
          <w:tab w:val="left" w:pos="1233"/>
        </w:tabs>
        <w:spacing w:before="276" w:after="0" w:line="240" w:lineRule="auto"/>
        <w:ind w:left="899" w:leftChars="0" w:right="0" w:hanging="239" w:firstLineChars="0"/>
        <w:jc w:val="left"/>
        <w:rPr>
          <w:sz w:val="24"/>
        </w:rPr>
      </w:pPr>
      <w:r>
        <w:rPr>
          <w:sz w:val="24"/>
        </w:rPr>
        <w:t>Type</w:t>
      </w:r>
      <w:r>
        <w:rPr>
          <w:spacing w:val="-3"/>
          <w:sz w:val="24"/>
        </w:rPr>
        <w:t xml:space="preserve"> </w:t>
      </w:r>
      <w:r>
        <w:rPr>
          <w:b/>
          <w:sz w:val="24"/>
        </w:rPr>
        <w:t>copy</w:t>
      </w:r>
      <w:r>
        <w:rPr>
          <w:b/>
          <w:spacing w:val="-6"/>
          <w:sz w:val="24"/>
        </w:rPr>
        <w:t xml:space="preserve"> </w:t>
      </w:r>
      <w:r>
        <w:rPr>
          <w:b/>
          <w:sz w:val="24"/>
        </w:rPr>
        <w:t>run</w:t>
      </w:r>
      <w:r>
        <w:rPr>
          <w:b/>
          <w:spacing w:val="-5"/>
          <w:sz w:val="24"/>
        </w:rPr>
        <w:t xml:space="preserve"> </w:t>
      </w:r>
      <w:r>
        <w:rPr>
          <w:b/>
          <w:sz w:val="24"/>
        </w:rPr>
        <w:t>start</w:t>
      </w:r>
      <w:r>
        <w:rPr>
          <w:b/>
          <w:spacing w:val="-1"/>
          <w:sz w:val="24"/>
        </w:rPr>
        <w:t xml:space="preserve"> </w:t>
      </w:r>
      <w:r>
        <w:rPr>
          <w:sz w:val="24"/>
        </w:rPr>
        <w:t>to</w:t>
      </w:r>
      <w:r>
        <w:rPr>
          <w:spacing w:val="-6"/>
          <w:sz w:val="24"/>
        </w:rPr>
        <w:t xml:space="preserve"> </w:t>
      </w:r>
      <w:r>
        <w:rPr>
          <w:sz w:val="24"/>
        </w:rPr>
        <w:t>save</w:t>
      </w:r>
      <w:r>
        <w:rPr>
          <w:spacing w:val="-5"/>
          <w:sz w:val="24"/>
        </w:rPr>
        <w:t xml:space="preserve"> </w:t>
      </w:r>
      <w:r>
        <w:rPr>
          <w:sz w:val="24"/>
        </w:rPr>
        <w:t>the</w:t>
      </w:r>
      <w:r>
        <w:rPr>
          <w:spacing w:val="-4"/>
          <w:sz w:val="24"/>
        </w:rPr>
        <w:t xml:space="preserve"> </w:t>
      </w:r>
      <w:r>
        <w:rPr>
          <w:sz w:val="24"/>
        </w:rPr>
        <w:t>configuration</w:t>
      </w:r>
      <w:r>
        <w:rPr>
          <w:spacing w:val="1"/>
          <w:sz w:val="24"/>
        </w:rPr>
        <w:t xml:space="preserve"> </w:t>
      </w:r>
      <w:r>
        <w:rPr>
          <w:spacing w:val="-2"/>
          <w:sz w:val="24"/>
        </w:rPr>
        <w:t>change.</w:t>
      </w:r>
    </w:p>
    <w:p w14:paraId="11B472F7">
      <w:pPr>
        <w:pStyle w:val="6"/>
      </w:pPr>
    </w:p>
    <w:p w14:paraId="0434B122">
      <w:pPr>
        <w:pStyle w:val="9"/>
        <w:numPr>
          <w:ilvl w:val="0"/>
          <w:numId w:val="4"/>
        </w:numPr>
        <w:tabs>
          <w:tab w:val="left" w:pos="1174"/>
        </w:tabs>
        <w:spacing w:before="0" w:after="0" w:line="240" w:lineRule="auto"/>
        <w:ind w:left="840" w:leftChars="0" w:right="973" w:hanging="180" w:firstLineChars="0"/>
        <w:jc w:val="left"/>
        <w:rPr>
          <w:sz w:val="24"/>
        </w:rPr>
      </w:pPr>
      <w:r>
        <w:rPr>
          <w:sz w:val="24"/>
        </w:rPr>
        <w:t>Repeat</w:t>
      </w:r>
      <w:r>
        <w:rPr>
          <w:spacing w:val="29"/>
          <w:sz w:val="24"/>
        </w:rPr>
        <w:t xml:space="preserve"> </w:t>
      </w:r>
      <w:r>
        <w:rPr>
          <w:sz w:val="24"/>
        </w:rPr>
        <w:t>steps</w:t>
      </w:r>
      <w:r>
        <w:rPr>
          <w:spacing w:val="25"/>
          <w:sz w:val="24"/>
        </w:rPr>
        <w:t xml:space="preserve"> </w:t>
      </w:r>
      <w:r>
        <w:rPr>
          <w:sz w:val="24"/>
        </w:rPr>
        <w:t>f</w:t>
      </w:r>
      <w:r>
        <w:rPr>
          <w:spacing w:val="21"/>
          <w:sz w:val="24"/>
        </w:rPr>
        <w:t xml:space="preserve"> </w:t>
      </w:r>
      <w:r>
        <w:rPr>
          <w:sz w:val="24"/>
        </w:rPr>
        <w:t>through</w:t>
      </w:r>
      <w:r>
        <w:rPr>
          <w:spacing w:val="24"/>
          <w:sz w:val="24"/>
        </w:rPr>
        <w:t xml:space="preserve"> </w:t>
      </w:r>
      <w:r>
        <w:rPr>
          <w:sz w:val="24"/>
        </w:rPr>
        <w:t>k</w:t>
      </w:r>
      <w:r>
        <w:rPr>
          <w:spacing w:val="28"/>
          <w:sz w:val="24"/>
        </w:rPr>
        <w:t xml:space="preserve"> </w:t>
      </w:r>
      <w:r>
        <w:rPr>
          <w:sz w:val="24"/>
        </w:rPr>
        <w:t>on</w:t>
      </w:r>
      <w:r>
        <w:rPr>
          <w:spacing w:val="22"/>
          <w:sz w:val="24"/>
        </w:rPr>
        <w:t xml:space="preserve"> </w:t>
      </w:r>
      <w:r>
        <w:rPr>
          <w:sz w:val="24"/>
        </w:rPr>
        <w:t>the</w:t>
      </w:r>
      <w:r>
        <w:rPr>
          <w:spacing w:val="24"/>
          <w:sz w:val="24"/>
        </w:rPr>
        <w:t xml:space="preserve"> </w:t>
      </w:r>
      <w:r>
        <w:rPr>
          <w:sz w:val="24"/>
        </w:rPr>
        <w:t>PartnerNet</w:t>
      </w:r>
      <w:r>
        <w:rPr>
          <w:spacing w:val="27"/>
          <w:sz w:val="24"/>
        </w:rPr>
        <w:t xml:space="preserve"> </w:t>
      </w:r>
      <w:r>
        <w:rPr>
          <w:sz w:val="24"/>
        </w:rPr>
        <w:t>router,</w:t>
      </w:r>
      <w:r>
        <w:rPr>
          <w:spacing w:val="27"/>
          <w:sz w:val="24"/>
        </w:rPr>
        <w:t xml:space="preserve"> </w:t>
      </w:r>
      <w:r>
        <w:rPr>
          <w:sz w:val="24"/>
        </w:rPr>
        <w:t>using</w:t>
      </w:r>
      <w:r>
        <w:rPr>
          <w:spacing w:val="28"/>
          <w:sz w:val="24"/>
        </w:rPr>
        <w:t xml:space="preserve"> </w:t>
      </w:r>
      <w:r>
        <w:rPr>
          <w:sz w:val="24"/>
        </w:rPr>
        <w:t>10.10.10.5</w:t>
      </w:r>
      <w:r>
        <w:rPr>
          <w:spacing w:val="22"/>
          <w:sz w:val="24"/>
        </w:rPr>
        <w:t xml:space="preserve"> </w:t>
      </w:r>
      <w:r>
        <w:rPr>
          <w:sz w:val="24"/>
        </w:rPr>
        <w:t>as</w:t>
      </w:r>
      <w:r>
        <w:rPr>
          <w:spacing w:val="26"/>
          <w:sz w:val="24"/>
        </w:rPr>
        <w:t xml:space="preserve"> </w:t>
      </w:r>
      <w:r>
        <w:rPr>
          <w:sz w:val="24"/>
        </w:rPr>
        <w:t>the</w:t>
      </w:r>
      <w:r>
        <w:rPr>
          <w:spacing w:val="24"/>
          <w:sz w:val="24"/>
        </w:rPr>
        <w:t xml:space="preserve"> </w:t>
      </w:r>
      <w:r>
        <w:rPr>
          <w:sz w:val="24"/>
        </w:rPr>
        <w:t>next</w:t>
      </w:r>
      <w:r>
        <w:rPr>
          <w:spacing w:val="24"/>
          <w:sz w:val="24"/>
        </w:rPr>
        <w:t xml:space="preserve"> </w:t>
      </w:r>
      <w:r>
        <w:rPr>
          <w:sz w:val="24"/>
        </w:rPr>
        <w:t>hop</w:t>
      </w:r>
      <w:r>
        <w:rPr>
          <w:spacing w:val="23"/>
          <w:sz w:val="24"/>
        </w:rPr>
        <w:t xml:space="preserve"> </w:t>
      </w:r>
      <w:r>
        <w:rPr>
          <w:sz w:val="24"/>
        </w:rPr>
        <w:t xml:space="preserve">IP </w:t>
      </w:r>
      <w:r>
        <w:rPr>
          <w:spacing w:val="-2"/>
          <w:sz w:val="24"/>
        </w:rPr>
        <w:t>address.</w:t>
      </w:r>
    </w:p>
    <w:p w14:paraId="2A9D3829">
      <w:pPr>
        <w:pStyle w:val="6"/>
        <w:spacing w:before="2"/>
      </w:pPr>
    </w:p>
    <w:p w14:paraId="76023381">
      <w:pPr>
        <w:pStyle w:val="3"/>
        <w:spacing w:before="1"/>
        <w:ind w:left="0" w:leftChars="0" w:firstLine="0" w:firstLineChars="0"/>
      </w:pPr>
      <w:r>
        <w:t>Step</w:t>
      </w:r>
      <w:r>
        <w:rPr>
          <w:spacing w:val="-5"/>
        </w:rPr>
        <w:t xml:space="preserve"> </w:t>
      </w:r>
      <w:r>
        <w:t>5:</w:t>
      </w:r>
      <w:r>
        <w:rPr>
          <w:spacing w:val="-9"/>
        </w:rPr>
        <w:t xml:space="preserve"> </w:t>
      </w:r>
      <w:r>
        <w:t>Configure</w:t>
      </w:r>
      <w:r>
        <w:rPr>
          <w:spacing w:val="-6"/>
        </w:rPr>
        <w:t xml:space="preserve"> </w:t>
      </w:r>
      <w:r>
        <w:t>static</w:t>
      </w:r>
      <w:r>
        <w:rPr>
          <w:spacing w:val="1"/>
        </w:rPr>
        <w:t xml:space="preserve"> </w:t>
      </w:r>
      <w:r>
        <w:t>routes</w:t>
      </w:r>
      <w:r>
        <w:rPr>
          <w:spacing w:val="-2"/>
        </w:rPr>
        <w:t xml:space="preserve"> </w:t>
      </w:r>
      <w:r>
        <w:t>at</w:t>
      </w:r>
      <w:r>
        <w:rPr>
          <w:spacing w:val="-6"/>
        </w:rPr>
        <w:t xml:space="preserve"> </w:t>
      </w:r>
      <w:r>
        <w:t>Main</w:t>
      </w:r>
      <w:r>
        <w:rPr>
          <w:spacing w:val="-2"/>
        </w:rPr>
        <w:t xml:space="preserve"> Office.</w:t>
      </w:r>
    </w:p>
    <w:p w14:paraId="20D82E9C">
      <w:pPr>
        <w:pStyle w:val="6"/>
        <w:spacing w:before="276"/>
        <w:ind w:right="974" w:firstLine="720" w:firstLineChars="0"/>
        <w:jc w:val="both"/>
      </w:pPr>
      <w:r>
        <w:t>The configuration of static routes at the Main Office is a bit more complex because the Main Office router is responsible for routing traffic to and from the Branch Office and Partner Net LAN segments.</w:t>
      </w:r>
    </w:p>
    <w:p w14:paraId="4C30ED8A">
      <w:pPr>
        <w:pStyle w:val="6"/>
        <w:spacing w:before="276"/>
        <w:ind w:right="978" w:firstLine="720" w:firstLineChars="0"/>
        <w:jc w:val="both"/>
      </w:pPr>
      <w:r>
        <w:t>The MainOffice router knows only about routes to the 10.10.10.0/30, 10.10.10.4/30, and 192.168.2.0/24 networks because they are directly connected. Static routes to the 192.168.1.0/24 and 192.168.3.0/24 networks need to be added so that the MainOffice</w:t>
      </w:r>
      <w:r>
        <w:rPr>
          <w:spacing w:val="40"/>
        </w:rPr>
        <w:t xml:space="preserve"> </w:t>
      </w:r>
      <w:r>
        <w:t xml:space="preserve">router can route traffic between the networks behind the BranchOffice and PartnerNet </w:t>
      </w:r>
      <w:r>
        <w:rPr>
          <w:spacing w:val="-2"/>
        </w:rPr>
        <w:t>routers.</w:t>
      </w:r>
    </w:p>
    <w:p w14:paraId="187CA07C">
      <w:pPr>
        <w:pStyle w:val="6"/>
      </w:pPr>
    </w:p>
    <w:p w14:paraId="59324742">
      <w:pPr>
        <w:pStyle w:val="9"/>
        <w:numPr>
          <w:ilvl w:val="0"/>
          <w:numId w:val="5"/>
        </w:numPr>
        <w:tabs>
          <w:tab w:val="left" w:pos="1220"/>
        </w:tabs>
        <w:spacing w:before="0" w:after="0" w:line="240" w:lineRule="auto"/>
        <w:ind w:left="886" w:leftChars="0" w:right="0" w:hanging="226" w:firstLineChars="0"/>
        <w:jc w:val="left"/>
        <w:rPr>
          <w:sz w:val="24"/>
        </w:rPr>
      </w:pPr>
      <w:r>
        <w:rPr>
          <w:sz w:val="24"/>
        </w:rPr>
        <w:t>Click</w:t>
      </w:r>
      <w:r>
        <w:rPr>
          <w:spacing w:val="-6"/>
          <w:sz w:val="24"/>
        </w:rPr>
        <w:t xml:space="preserve"> </w:t>
      </w:r>
      <w:r>
        <w:rPr>
          <w:sz w:val="24"/>
        </w:rPr>
        <w:t>the</w:t>
      </w:r>
      <w:r>
        <w:rPr>
          <w:spacing w:val="-7"/>
          <w:sz w:val="24"/>
        </w:rPr>
        <w:t xml:space="preserve"> </w:t>
      </w:r>
      <w:r>
        <w:rPr>
          <w:sz w:val="24"/>
        </w:rPr>
        <w:t>MainOffice</w:t>
      </w:r>
      <w:r>
        <w:rPr>
          <w:spacing w:val="-4"/>
          <w:sz w:val="24"/>
        </w:rPr>
        <w:t xml:space="preserve"> </w:t>
      </w:r>
      <w:r>
        <w:rPr>
          <w:sz w:val="24"/>
        </w:rPr>
        <w:t>router,</w:t>
      </w:r>
      <w:r>
        <w:rPr>
          <w:spacing w:val="-4"/>
          <w:sz w:val="24"/>
        </w:rPr>
        <w:t xml:space="preserve"> </w:t>
      </w:r>
      <w:r>
        <w:rPr>
          <w:sz w:val="24"/>
        </w:rPr>
        <w:t>and then</w:t>
      </w:r>
      <w:r>
        <w:rPr>
          <w:spacing w:val="-4"/>
          <w:sz w:val="24"/>
        </w:rPr>
        <w:t xml:space="preserve"> </w:t>
      </w:r>
      <w:r>
        <w:rPr>
          <w:sz w:val="24"/>
        </w:rPr>
        <w:t>click</w:t>
      </w:r>
      <w:r>
        <w:rPr>
          <w:spacing w:val="-4"/>
          <w:sz w:val="24"/>
        </w:rPr>
        <w:t xml:space="preserve"> </w:t>
      </w:r>
      <w:r>
        <w:rPr>
          <w:sz w:val="24"/>
        </w:rPr>
        <w:t>the</w:t>
      </w:r>
      <w:r>
        <w:rPr>
          <w:spacing w:val="-5"/>
          <w:sz w:val="24"/>
        </w:rPr>
        <w:t xml:space="preserve"> </w:t>
      </w:r>
      <w:r>
        <w:rPr>
          <w:b/>
          <w:sz w:val="24"/>
        </w:rPr>
        <w:t xml:space="preserve">CLI </w:t>
      </w:r>
      <w:r>
        <w:rPr>
          <w:spacing w:val="-4"/>
          <w:sz w:val="24"/>
        </w:rPr>
        <w:t>tab.</w:t>
      </w:r>
    </w:p>
    <w:p w14:paraId="30118258">
      <w:pPr>
        <w:pStyle w:val="6"/>
      </w:pPr>
    </w:p>
    <w:p w14:paraId="2C00EB35">
      <w:pPr>
        <w:pStyle w:val="9"/>
        <w:numPr>
          <w:ilvl w:val="0"/>
          <w:numId w:val="5"/>
        </w:numPr>
        <w:tabs>
          <w:tab w:val="left" w:pos="1233"/>
        </w:tabs>
        <w:spacing w:before="0" w:after="0" w:line="240" w:lineRule="auto"/>
        <w:ind w:left="899" w:leftChars="0" w:right="0" w:hanging="239" w:firstLineChars="0"/>
        <w:jc w:val="left"/>
        <w:rPr>
          <w:sz w:val="24"/>
        </w:rPr>
      </w:pPr>
      <w:r>
        <w:rPr>
          <w:sz w:val="24"/>
        </w:rPr>
        <w:t>At</w:t>
      </w:r>
      <w:r>
        <w:rPr>
          <w:spacing w:val="-13"/>
          <w:sz w:val="24"/>
        </w:rPr>
        <w:t xml:space="preserve"> </w:t>
      </w:r>
      <w:r>
        <w:rPr>
          <w:sz w:val="24"/>
        </w:rPr>
        <w:t>the</w:t>
      </w:r>
      <w:r>
        <w:rPr>
          <w:spacing w:val="-9"/>
          <w:sz w:val="24"/>
        </w:rPr>
        <w:t xml:space="preserve"> </w:t>
      </w:r>
      <w:r>
        <w:rPr>
          <w:sz w:val="24"/>
        </w:rPr>
        <w:t>MainOffice&gt;</w:t>
      </w:r>
      <w:r>
        <w:rPr>
          <w:spacing w:val="-3"/>
          <w:sz w:val="24"/>
        </w:rPr>
        <w:t xml:space="preserve"> </w:t>
      </w:r>
      <w:r>
        <w:rPr>
          <w:sz w:val="24"/>
        </w:rPr>
        <w:t>prompt,</w:t>
      </w:r>
      <w:r>
        <w:rPr>
          <w:spacing w:val="-6"/>
          <w:sz w:val="24"/>
        </w:rPr>
        <w:t xml:space="preserve"> </w:t>
      </w:r>
      <w:r>
        <w:rPr>
          <w:sz w:val="24"/>
        </w:rPr>
        <w:t>type</w:t>
      </w:r>
      <w:r>
        <w:rPr>
          <w:spacing w:val="-1"/>
          <w:sz w:val="24"/>
        </w:rPr>
        <w:t xml:space="preserve"> </w:t>
      </w:r>
      <w:r>
        <w:rPr>
          <w:b/>
          <w:sz w:val="24"/>
        </w:rPr>
        <w:t>enable</w:t>
      </w:r>
      <w:r>
        <w:rPr>
          <w:b/>
          <w:spacing w:val="-8"/>
          <w:sz w:val="24"/>
        </w:rPr>
        <w:t xml:space="preserve"> </w:t>
      </w:r>
      <w:r>
        <w:rPr>
          <w:sz w:val="24"/>
        </w:rPr>
        <w:t>to</w:t>
      </w:r>
      <w:r>
        <w:rPr>
          <w:spacing w:val="-9"/>
          <w:sz w:val="24"/>
        </w:rPr>
        <w:t xml:space="preserve"> </w:t>
      </w:r>
      <w:r>
        <w:rPr>
          <w:sz w:val="24"/>
        </w:rPr>
        <w:t>enter</w:t>
      </w:r>
      <w:r>
        <w:rPr>
          <w:spacing w:val="-2"/>
          <w:sz w:val="24"/>
        </w:rPr>
        <w:t xml:space="preserve"> </w:t>
      </w:r>
      <w:r>
        <w:rPr>
          <w:sz w:val="24"/>
        </w:rPr>
        <w:t>privileged</w:t>
      </w:r>
      <w:r>
        <w:rPr>
          <w:spacing w:val="-6"/>
          <w:sz w:val="24"/>
        </w:rPr>
        <w:t xml:space="preserve"> </w:t>
      </w:r>
      <w:r>
        <w:rPr>
          <w:sz w:val="24"/>
        </w:rPr>
        <w:t>EXEC</w:t>
      </w:r>
      <w:r>
        <w:rPr>
          <w:spacing w:val="-2"/>
          <w:sz w:val="24"/>
        </w:rPr>
        <w:t xml:space="preserve"> mode.</w:t>
      </w:r>
    </w:p>
    <w:p w14:paraId="6FEB2681">
      <w:pPr>
        <w:pStyle w:val="6"/>
      </w:pPr>
    </w:p>
    <w:p w14:paraId="4BC3B776">
      <w:pPr>
        <w:pStyle w:val="9"/>
        <w:numPr>
          <w:ilvl w:val="0"/>
          <w:numId w:val="5"/>
        </w:numPr>
        <w:tabs>
          <w:tab w:val="left" w:pos="1220"/>
        </w:tabs>
        <w:spacing w:before="1" w:after="0" w:line="240" w:lineRule="auto"/>
        <w:ind w:left="886" w:leftChars="0" w:right="0" w:hanging="226" w:firstLineChars="0"/>
        <w:jc w:val="left"/>
        <w:rPr>
          <w:sz w:val="24"/>
        </w:rPr>
      </w:pPr>
      <w:r>
        <w:rPr>
          <w:sz w:val="24"/>
        </w:rPr>
        <w:t>At</w:t>
      </w:r>
      <w:r>
        <w:rPr>
          <w:spacing w:val="-8"/>
          <w:sz w:val="24"/>
        </w:rPr>
        <w:t xml:space="preserve"> </w:t>
      </w:r>
      <w:r>
        <w:rPr>
          <w:sz w:val="24"/>
        </w:rPr>
        <w:t>the</w:t>
      </w:r>
      <w:r>
        <w:rPr>
          <w:spacing w:val="-9"/>
          <w:sz w:val="24"/>
        </w:rPr>
        <w:t xml:space="preserve"> </w:t>
      </w:r>
      <w:r>
        <w:rPr>
          <w:sz w:val="24"/>
        </w:rPr>
        <w:t>MainOffice#</w:t>
      </w:r>
      <w:r>
        <w:rPr>
          <w:spacing w:val="-5"/>
          <w:sz w:val="24"/>
        </w:rPr>
        <w:t xml:space="preserve"> </w:t>
      </w:r>
      <w:r>
        <w:rPr>
          <w:sz w:val="24"/>
        </w:rPr>
        <w:t>prompt,</w:t>
      </w:r>
      <w:r>
        <w:rPr>
          <w:spacing w:val="-5"/>
          <w:sz w:val="24"/>
        </w:rPr>
        <w:t xml:space="preserve"> </w:t>
      </w:r>
      <w:r>
        <w:rPr>
          <w:sz w:val="24"/>
        </w:rPr>
        <w:t>type</w:t>
      </w:r>
      <w:r>
        <w:rPr>
          <w:spacing w:val="-4"/>
          <w:sz w:val="24"/>
        </w:rPr>
        <w:t xml:space="preserve"> </w:t>
      </w:r>
      <w:r>
        <w:rPr>
          <w:b/>
          <w:sz w:val="24"/>
        </w:rPr>
        <w:t>configure</w:t>
      </w:r>
      <w:r>
        <w:rPr>
          <w:b/>
          <w:spacing w:val="-5"/>
          <w:sz w:val="24"/>
        </w:rPr>
        <w:t xml:space="preserve"> </w:t>
      </w:r>
      <w:r>
        <w:rPr>
          <w:b/>
          <w:spacing w:val="-2"/>
          <w:sz w:val="24"/>
        </w:rPr>
        <w:t>terminal</w:t>
      </w:r>
      <w:r>
        <w:rPr>
          <w:spacing w:val="-2"/>
          <w:sz w:val="24"/>
        </w:rPr>
        <w:t>.</w:t>
      </w:r>
    </w:p>
    <w:p w14:paraId="04BF94B6">
      <w:pPr>
        <w:pStyle w:val="9"/>
        <w:numPr>
          <w:ilvl w:val="0"/>
          <w:numId w:val="5"/>
        </w:numPr>
        <w:tabs>
          <w:tab w:val="left" w:pos="1233"/>
          <w:tab w:val="left" w:pos="1858"/>
          <w:tab w:val="left" w:pos="2734"/>
          <w:tab w:val="left" w:pos="3267"/>
          <w:tab w:val="left" w:pos="3622"/>
          <w:tab w:val="left" w:pos="4381"/>
          <w:tab w:val="left" w:pos="5123"/>
          <w:tab w:val="left" w:pos="5536"/>
          <w:tab w:val="left" w:pos="5984"/>
          <w:tab w:val="left" w:pos="6781"/>
          <w:tab w:val="left" w:pos="7833"/>
        </w:tabs>
        <w:spacing w:before="276" w:after="0" w:line="240" w:lineRule="auto"/>
        <w:ind w:left="660" w:leftChars="0" w:right="1690" w:firstLine="0" w:firstLineChars="0"/>
        <w:jc w:val="left"/>
        <w:rPr>
          <w:sz w:val="24"/>
        </w:rPr>
      </w:pPr>
      <w:r>
        <w:rPr>
          <w:spacing w:val="-4"/>
          <w:sz w:val="24"/>
        </w:rPr>
        <w:t>The</w:t>
      </w:r>
      <w:r>
        <w:rPr>
          <w:sz w:val="24"/>
        </w:rPr>
        <w:tab/>
      </w:r>
      <w:r>
        <w:rPr>
          <w:spacing w:val="-2"/>
          <w:sz w:val="24"/>
        </w:rPr>
        <w:t>syntax</w:t>
      </w:r>
      <w:r>
        <w:rPr>
          <w:sz w:val="24"/>
        </w:rPr>
        <w:tab/>
      </w:r>
      <w:r>
        <w:rPr>
          <w:spacing w:val="-4"/>
          <w:sz w:val="24"/>
        </w:rPr>
        <w:t>for</w:t>
      </w:r>
      <w:r>
        <w:rPr>
          <w:sz w:val="24"/>
        </w:rPr>
        <w:tab/>
      </w:r>
      <w:r>
        <w:rPr>
          <w:spacing w:val="-10"/>
          <w:sz w:val="24"/>
        </w:rPr>
        <w:t>a</w:t>
      </w:r>
      <w:r>
        <w:rPr>
          <w:sz w:val="24"/>
        </w:rPr>
        <w:tab/>
      </w:r>
      <w:r>
        <w:rPr>
          <w:spacing w:val="-2"/>
          <w:sz w:val="24"/>
        </w:rPr>
        <w:t>static</w:t>
      </w:r>
      <w:r>
        <w:rPr>
          <w:sz w:val="24"/>
        </w:rPr>
        <w:tab/>
      </w:r>
      <w:r>
        <w:rPr>
          <w:spacing w:val="-4"/>
          <w:sz w:val="24"/>
        </w:rPr>
        <w:t>route</w:t>
      </w:r>
      <w:r>
        <w:rPr>
          <w:sz w:val="24"/>
        </w:rPr>
        <w:tab/>
      </w:r>
      <w:r>
        <w:rPr>
          <w:spacing w:val="-6"/>
          <w:sz w:val="24"/>
        </w:rPr>
        <w:t>is</w:t>
      </w:r>
      <w:r>
        <w:rPr>
          <w:sz w:val="24"/>
        </w:rPr>
        <w:tab/>
      </w:r>
      <w:r>
        <w:rPr>
          <w:b/>
          <w:spacing w:val="-6"/>
          <w:sz w:val="24"/>
        </w:rPr>
        <w:t>ip</w:t>
      </w:r>
      <w:r>
        <w:rPr>
          <w:b/>
          <w:sz w:val="24"/>
        </w:rPr>
        <w:tab/>
      </w:r>
      <w:r>
        <w:rPr>
          <w:b/>
          <w:spacing w:val="-2"/>
          <w:sz w:val="24"/>
        </w:rPr>
        <w:t>route</w:t>
      </w:r>
      <w:r>
        <w:rPr>
          <w:b/>
          <w:sz w:val="24"/>
        </w:rPr>
        <w:tab/>
      </w:r>
      <w:r>
        <w:rPr>
          <w:b/>
          <w:i/>
          <w:spacing w:val="-2"/>
          <w:sz w:val="24"/>
        </w:rPr>
        <w:t>network</w:t>
      </w:r>
      <w:r>
        <w:rPr>
          <w:rFonts w:hint="default"/>
          <w:b/>
          <w:i/>
          <w:spacing w:val="-2"/>
          <w:sz w:val="24"/>
          <w:lang w:val="en-US"/>
        </w:rPr>
        <w:t xml:space="preserve"> </w:t>
      </w:r>
      <w:r>
        <w:rPr>
          <w:b/>
          <w:i/>
          <w:spacing w:val="-4"/>
          <w:sz w:val="24"/>
        </w:rPr>
        <w:t>subnet_mask</w:t>
      </w:r>
      <w:r>
        <w:rPr>
          <w:rFonts w:hint="default"/>
          <w:b/>
          <w:i/>
          <w:spacing w:val="-4"/>
          <w:sz w:val="24"/>
          <w:lang w:val="en-US"/>
        </w:rPr>
        <w:t xml:space="preserve"> </w:t>
      </w:r>
      <w:r>
        <w:rPr>
          <w:b/>
          <w:i/>
          <w:spacing w:val="-4"/>
          <w:sz w:val="24"/>
        </w:rPr>
        <w:t xml:space="preserve"> </w:t>
      </w:r>
      <w:r>
        <w:rPr>
          <w:b/>
          <w:i/>
          <w:sz w:val="24"/>
        </w:rPr>
        <w:t>next_hop_ip_address</w:t>
      </w:r>
      <w:r>
        <w:rPr>
          <w:sz w:val="24"/>
        </w:rPr>
        <w:t>: ip route 192.168.1.0 255.255.255.0 10.10.10.2</w:t>
      </w:r>
    </w:p>
    <w:p w14:paraId="178D8DEF">
      <w:pPr>
        <w:pStyle w:val="6"/>
        <w:ind w:left="994"/>
        <w:jc w:val="both"/>
      </w:pPr>
      <w:r>
        <w:t>ip</w:t>
      </w:r>
      <w:r>
        <w:rPr>
          <w:spacing w:val="-8"/>
        </w:rPr>
        <w:t xml:space="preserve"> </w:t>
      </w:r>
      <w:r>
        <w:t>route</w:t>
      </w:r>
      <w:r>
        <w:rPr>
          <w:spacing w:val="-2"/>
        </w:rPr>
        <w:t xml:space="preserve"> </w:t>
      </w:r>
      <w:r>
        <w:t>192.168.3.0</w:t>
      </w:r>
      <w:r>
        <w:rPr>
          <w:spacing w:val="1"/>
        </w:rPr>
        <w:t xml:space="preserve"> </w:t>
      </w:r>
      <w:r>
        <w:t>255.255.255.0</w:t>
      </w:r>
      <w:r>
        <w:rPr>
          <w:spacing w:val="-3"/>
        </w:rPr>
        <w:t xml:space="preserve"> </w:t>
      </w:r>
      <w:r>
        <w:rPr>
          <w:spacing w:val="-2"/>
        </w:rPr>
        <w:t>10.10.10.6</w:t>
      </w:r>
    </w:p>
    <w:p w14:paraId="74738480">
      <w:pPr>
        <w:pStyle w:val="9"/>
        <w:numPr>
          <w:ilvl w:val="0"/>
          <w:numId w:val="5"/>
        </w:numPr>
        <w:tabs>
          <w:tab w:val="left" w:pos="1220"/>
        </w:tabs>
        <w:spacing w:before="276" w:after="0" w:line="240" w:lineRule="auto"/>
        <w:ind w:left="886" w:leftChars="0" w:right="0" w:hanging="226" w:firstLineChars="0"/>
        <w:jc w:val="left"/>
        <w:rPr>
          <w:sz w:val="24"/>
        </w:rPr>
      </w:pPr>
      <w:r>
        <w:rPr>
          <w:sz w:val="24"/>
        </w:rPr>
        <w:t>Type</w:t>
      </w:r>
      <w:r>
        <w:rPr>
          <w:spacing w:val="-6"/>
          <w:sz w:val="24"/>
        </w:rPr>
        <w:t xml:space="preserve"> </w:t>
      </w:r>
      <w:r>
        <w:rPr>
          <w:b/>
          <w:sz w:val="24"/>
        </w:rPr>
        <w:t>end</w:t>
      </w:r>
      <w:r>
        <w:rPr>
          <w:b/>
          <w:spacing w:val="-10"/>
          <w:sz w:val="24"/>
        </w:rPr>
        <w:t xml:space="preserve"> </w:t>
      </w:r>
      <w:r>
        <w:rPr>
          <w:sz w:val="24"/>
        </w:rPr>
        <w:t>to</w:t>
      </w:r>
      <w:r>
        <w:rPr>
          <w:spacing w:val="-4"/>
          <w:sz w:val="24"/>
        </w:rPr>
        <w:t xml:space="preserve"> </w:t>
      </w:r>
      <w:r>
        <w:rPr>
          <w:sz w:val="24"/>
        </w:rPr>
        <w:t>return</w:t>
      </w:r>
      <w:r>
        <w:rPr>
          <w:spacing w:val="-1"/>
          <w:sz w:val="24"/>
        </w:rPr>
        <w:t xml:space="preserve"> </w:t>
      </w:r>
      <w:r>
        <w:rPr>
          <w:sz w:val="24"/>
        </w:rPr>
        <w:t>to</w:t>
      </w:r>
      <w:r>
        <w:rPr>
          <w:spacing w:val="-6"/>
          <w:sz w:val="24"/>
        </w:rPr>
        <w:t xml:space="preserve"> </w:t>
      </w:r>
      <w:r>
        <w:rPr>
          <w:sz w:val="24"/>
        </w:rPr>
        <w:t>the</w:t>
      </w:r>
      <w:r>
        <w:rPr>
          <w:spacing w:val="-4"/>
          <w:sz w:val="24"/>
        </w:rPr>
        <w:t xml:space="preserve"> </w:t>
      </w:r>
      <w:r>
        <w:rPr>
          <w:sz w:val="24"/>
        </w:rPr>
        <w:t>MainOffice#</w:t>
      </w:r>
      <w:r>
        <w:rPr>
          <w:spacing w:val="-6"/>
          <w:sz w:val="24"/>
        </w:rPr>
        <w:t xml:space="preserve"> </w:t>
      </w:r>
      <w:r>
        <w:rPr>
          <w:spacing w:val="-2"/>
          <w:sz w:val="24"/>
        </w:rPr>
        <w:t>prompt.</w:t>
      </w:r>
    </w:p>
    <w:p w14:paraId="467B018F">
      <w:pPr>
        <w:pStyle w:val="6"/>
      </w:pPr>
    </w:p>
    <w:p w14:paraId="556E3A79">
      <w:pPr>
        <w:spacing w:before="0"/>
        <w:ind w:left="874" w:right="0" w:firstLine="0"/>
        <w:jc w:val="both"/>
        <w:rPr>
          <w:sz w:val="24"/>
        </w:rPr>
      </w:pPr>
      <w:r>
        <w:rPr>
          <w:sz w:val="24"/>
        </w:rPr>
        <w:t>Type</w:t>
      </w:r>
      <w:r>
        <w:rPr>
          <w:spacing w:val="-10"/>
          <w:sz w:val="24"/>
        </w:rPr>
        <w:t xml:space="preserve"> </w:t>
      </w:r>
      <w:r>
        <w:rPr>
          <w:b/>
          <w:sz w:val="24"/>
        </w:rPr>
        <w:t>copy run</w:t>
      </w:r>
      <w:r>
        <w:rPr>
          <w:b/>
          <w:spacing w:val="-3"/>
          <w:sz w:val="24"/>
        </w:rPr>
        <w:t xml:space="preserve"> </w:t>
      </w:r>
      <w:r>
        <w:rPr>
          <w:b/>
          <w:sz w:val="24"/>
        </w:rPr>
        <w:t>start</w:t>
      </w:r>
      <w:r>
        <w:rPr>
          <w:b/>
          <w:spacing w:val="-2"/>
          <w:sz w:val="24"/>
        </w:rPr>
        <w:t xml:space="preserve"> </w:t>
      </w:r>
      <w:r>
        <w:rPr>
          <w:sz w:val="24"/>
        </w:rPr>
        <w:t>to</w:t>
      </w:r>
      <w:r>
        <w:rPr>
          <w:spacing w:val="-5"/>
          <w:sz w:val="24"/>
        </w:rPr>
        <w:t xml:space="preserve"> </w:t>
      </w:r>
      <w:r>
        <w:rPr>
          <w:sz w:val="24"/>
        </w:rPr>
        <w:t>save</w:t>
      </w:r>
      <w:r>
        <w:rPr>
          <w:spacing w:val="-4"/>
          <w:sz w:val="24"/>
        </w:rPr>
        <w:t xml:space="preserve"> </w:t>
      </w:r>
      <w:r>
        <w:rPr>
          <w:sz w:val="24"/>
        </w:rPr>
        <w:t>the</w:t>
      </w:r>
      <w:r>
        <w:rPr>
          <w:spacing w:val="-7"/>
          <w:sz w:val="24"/>
        </w:rPr>
        <w:t xml:space="preserve"> </w:t>
      </w:r>
      <w:r>
        <w:rPr>
          <w:sz w:val="24"/>
        </w:rPr>
        <w:t>configuration</w:t>
      </w:r>
      <w:r>
        <w:rPr>
          <w:spacing w:val="-2"/>
          <w:sz w:val="24"/>
        </w:rPr>
        <w:t xml:space="preserve"> change.</w:t>
      </w:r>
    </w:p>
    <w:p w14:paraId="3E4B68FB">
      <w:pPr>
        <w:pStyle w:val="6"/>
        <w:spacing w:before="73"/>
        <w:ind w:right="983"/>
        <w:jc w:val="both"/>
      </w:pPr>
      <w:r>
        <w:t>Repeat steps a through e from Step 3. View the routing tables and notice the difference in</w:t>
      </w:r>
      <w:r>
        <w:rPr>
          <w:spacing w:val="40"/>
        </w:rPr>
        <w:t xml:space="preserve"> </w:t>
      </w:r>
      <w:r>
        <w:t>the routing</w:t>
      </w:r>
      <w:r>
        <w:rPr>
          <w:rFonts w:hint="default"/>
          <w:lang w:val="en-US"/>
        </w:rPr>
        <w:t xml:space="preserve"> </w:t>
      </w:r>
      <w:r>
        <w:t>tables.</w:t>
      </w:r>
      <w:r>
        <w:rPr>
          <w:spacing w:val="-13"/>
        </w:rPr>
        <w:t xml:space="preserve"> </w:t>
      </w:r>
      <w:r>
        <w:t>The</w:t>
      </w:r>
      <w:r>
        <w:rPr>
          <w:spacing w:val="-4"/>
        </w:rPr>
        <w:t xml:space="preserve"> </w:t>
      </w:r>
      <w:r>
        <w:t>routing table</w:t>
      </w:r>
      <w:r>
        <w:rPr>
          <w:spacing w:val="-2"/>
        </w:rPr>
        <w:t xml:space="preserve"> </w:t>
      </w:r>
      <w:r>
        <w:t>for</w:t>
      </w:r>
      <w:r>
        <w:rPr>
          <w:spacing w:val="-4"/>
        </w:rPr>
        <w:t xml:space="preserve"> </w:t>
      </w:r>
      <w:r>
        <w:t>each router</w:t>
      </w:r>
      <w:r>
        <w:rPr>
          <w:spacing w:val="-3"/>
        </w:rPr>
        <w:t xml:space="preserve"> </w:t>
      </w:r>
      <w:r>
        <w:t>should</w:t>
      </w:r>
      <w:r>
        <w:rPr>
          <w:spacing w:val="-6"/>
        </w:rPr>
        <w:t xml:space="preserve"> </w:t>
      </w:r>
      <w:r>
        <w:t>have</w:t>
      </w:r>
      <w:r>
        <w:rPr>
          <w:spacing w:val="-1"/>
        </w:rPr>
        <w:t xml:space="preserve"> </w:t>
      </w:r>
      <w:r>
        <w:t>an</w:t>
      </w:r>
      <w:r>
        <w:rPr>
          <w:spacing w:val="-3"/>
        </w:rPr>
        <w:t xml:space="preserve"> </w:t>
      </w:r>
      <w:r>
        <w:t>“S” for</w:t>
      </w:r>
      <w:r>
        <w:rPr>
          <w:spacing w:val="-6"/>
        </w:rPr>
        <w:t xml:space="preserve"> </w:t>
      </w:r>
      <w:r>
        <w:t>each static</w:t>
      </w:r>
      <w:r>
        <w:rPr>
          <w:spacing w:val="-5"/>
        </w:rPr>
        <w:t xml:space="preserve"> </w:t>
      </w:r>
      <w:r>
        <w:rPr>
          <w:spacing w:val="-2"/>
        </w:rPr>
        <w:t>route.</w:t>
      </w:r>
    </w:p>
    <w:p w14:paraId="0EBA62F3">
      <w:pPr>
        <w:pStyle w:val="6"/>
      </w:pPr>
    </w:p>
    <w:p w14:paraId="2BFD2D3F">
      <w:pPr>
        <w:pStyle w:val="3"/>
        <w:ind w:left="0" w:leftChars="0" w:firstLine="0" w:firstLineChars="0"/>
        <w:jc w:val="both"/>
      </w:pPr>
      <w:r>
        <w:t>Step</w:t>
      </w:r>
      <w:r>
        <w:rPr>
          <w:spacing w:val="-4"/>
        </w:rPr>
        <w:t xml:space="preserve"> </w:t>
      </w:r>
      <w:r>
        <w:t>6:</w:t>
      </w:r>
      <w:r>
        <w:rPr>
          <w:spacing w:val="-5"/>
        </w:rPr>
        <w:t xml:space="preserve"> </w:t>
      </w:r>
      <w:r>
        <w:t>Test</w:t>
      </w:r>
      <w:r>
        <w:rPr>
          <w:spacing w:val="-6"/>
        </w:rPr>
        <w:t xml:space="preserve"> </w:t>
      </w:r>
      <w:r>
        <w:rPr>
          <w:spacing w:val="-2"/>
        </w:rPr>
        <w:t>connectivity.</w:t>
      </w:r>
    </w:p>
    <w:p w14:paraId="28A08AF8">
      <w:pPr>
        <w:pStyle w:val="6"/>
        <w:spacing w:before="43"/>
        <w:ind w:right="873"/>
        <w:jc w:val="both"/>
        <w:rPr>
          <w:sz w:val="24"/>
        </w:rPr>
      </w:pPr>
      <w:r>
        <w:t>Now that each router in the topology has static routes configured, all hosts should have connectivity to all other</w:t>
      </w:r>
      <w:r>
        <w:rPr>
          <w:rFonts w:hint="default"/>
          <w:lang w:val="en-US"/>
        </w:rPr>
        <w:t xml:space="preserve"> </w:t>
      </w:r>
      <w:r>
        <w:rPr>
          <w:sz w:val="24"/>
        </w:rPr>
        <w:t>hosts.</w:t>
      </w:r>
      <w:r>
        <w:rPr>
          <w:spacing w:val="-6"/>
          <w:sz w:val="24"/>
        </w:rPr>
        <w:t xml:space="preserve"> </w:t>
      </w:r>
      <w:r>
        <w:rPr>
          <w:sz w:val="24"/>
        </w:rPr>
        <w:t>Use</w:t>
      </w:r>
      <w:r>
        <w:rPr>
          <w:spacing w:val="-5"/>
          <w:sz w:val="24"/>
        </w:rPr>
        <w:t xml:space="preserve"> </w:t>
      </w:r>
      <w:r>
        <w:rPr>
          <w:sz w:val="24"/>
        </w:rPr>
        <w:t>ping</w:t>
      </w:r>
      <w:r>
        <w:rPr>
          <w:spacing w:val="-4"/>
          <w:sz w:val="24"/>
        </w:rPr>
        <w:t xml:space="preserve"> </w:t>
      </w:r>
      <w:r>
        <w:rPr>
          <w:sz w:val="24"/>
        </w:rPr>
        <w:t>to</w:t>
      </w:r>
      <w:r>
        <w:rPr>
          <w:spacing w:val="-6"/>
          <w:sz w:val="24"/>
        </w:rPr>
        <w:t xml:space="preserve"> </w:t>
      </w:r>
      <w:r>
        <w:rPr>
          <w:sz w:val="24"/>
        </w:rPr>
        <w:t>verify</w:t>
      </w:r>
      <w:r>
        <w:rPr>
          <w:spacing w:val="-2"/>
          <w:sz w:val="24"/>
        </w:rPr>
        <w:t xml:space="preserve"> </w:t>
      </w:r>
      <w:r>
        <w:rPr>
          <w:sz w:val="24"/>
        </w:rPr>
        <w:t xml:space="preserve">connectivity. </w:t>
      </w:r>
    </w:p>
    <w:p w14:paraId="4A3704DC">
      <w:pPr>
        <w:pStyle w:val="6"/>
        <w:numPr>
          <w:ilvl w:val="0"/>
          <w:numId w:val="6"/>
        </w:numPr>
        <w:spacing w:before="43"/>
        <w:ind w:left="440" w:leftChars="0" w:right="873" w:firstLineChars="0"/>
        <w:jc w:val="both"/>
        <w:rPr>
          <w:sz w:val="24"/>
        </w:rPr>
      </w:pPr>
      <w:r>
        <w:rPr>
          <w:sz w:val="24"/>
        </w:rPr>
        <w:t>Click</w:t>
      </w:r>
      <w:r>
        <w:rPr>
          <w:spacing w:val="-4"/>
          <w:sz w:val="24"/>
        </w:rPr>
        <w:t xml:space="preserve"> </w:t>
      </w:r>
      <w:r>
        <w:rPr>
          <w:b/>
          <w:sz w:val="24"/>
        </w:rPr>
        <w:t xml:space="preserve">BOpc </w:t>
      </w:r>
      <w:r>
        <w:rPr>
          <w:sz w:val="24"/>
        </w:rPr>
        <w:t>and</w:t>
      </w:r>
      <w:r>
        <w:rPr>
          <w:spacing w:val="-2"/>
          <w:sz w:val="24"/>
        </w:rPr>
        <w:t xml:space="preserve"> </w:t>
      </w:r>
      <w:r>
        <w:rPr>
          <w:sz w:val="24"/>
        </w:rPr>
        <w:t>click</w:t>
      </w:r>
      <w:r>
        <w:rPr>
          <w:spacing w:val="-1"/>
          <w:sz w:val="24"/>
        </w:rPr>
        <w:t xml:space="preserve"> </w:t>
      </w:r>
      <w:r>
        <w:rPr>
          <w:sz w:val="24"/>
        </w:rPr>
        <w:t>the</w:t>
      </w:r>
      <w:r>
        <w:rPr>
          <w:spacing w:val="-5"/>
          <w:sz w:val="24"/>
        </w:rPr>
        <w:t xml:space="preserve"> </w:t>
      </w:r>
      <w:r>
        <w:rPr>
          <w:b/>
          <w:sz w:val="24"/>
        </w:rPr>
        <w:t xml:space="preserve">Desktop </w:t>
      </w:r>
      <w:r>
        <w:rPr>
          <w:sz w:val="24"/>
        </w:rPr>
        <w:t>tab. Choose</w:t>
      </w:r>
      <w:r>
        <w:rPr>
          <w:spacing w:val="-9"/>
          <w:sz w:val="24"/>
        </w:rPr>
        <w:t xml:space="preserve"> </w:t>
      </w:r>
      <w:r>
        <w:rPr>
          <w:sz w:val="24"/>
        </w:rPr>
        <w:t>the</w:t>
      </w:r>
      <w:r>
        <w:rPr>
          <w:spacing w:val="-9"/>
          <w:sz w:val="24"/>
        </w:rPr>
        <w:t xml:space="preserve"> </w:t>
      </w:r>
      <w:r>
        <w:rPr>
          <w:b/>
          <w:sz w:val="24"/>
        </w:rPr>
        <w:t>Command</w:t>
      </w:r>
      <w:r>
        <w:rPr>
          <w:b/>
          <w:spacing w:val="-2"/>
          <w:sz w:val="24"/>
        </w:rPr>
        <w:t xml:space="preserve"> </w:t>
      </w:r>
      <w:r>
        <w:rPr>
          <w:b/>
          <w:sz w:val="24"/>
        </w:rPr>
        <w:t>prompt</w:t>
      </w:r>
      <w:r>
        <w:rPr>
          <w:b/>
          <w:spacing w:val="-4"/>
          <w:sz w:val="24"/>
        </w:rPr>
        <w:t xml:space="preserve"> </w:t>
      </w:r>
      <w:r>
        <w:rPr>
          <w:sz w:val="24"/>
        </w:rPr>
        <w:t>option.</w:t>
      </w:r>
    </w:p>
    <w:p w14:paraId="73C248F6">
      <w:pPr>
        <w:pStyle w:val="9"/>
        <w:numPr>
          <w:ilvl w:val="0"/>
          <w:numId w:val="6"/>
        </w:numPr>
        <w:tabs>
          <w:tab w:val="left" w:pos="1354"/>
          <w:tab w:val="left" w:pos="1594"/>
        </w:tabs>
        <w:spacing w:before="1" w:after="0" w:line="240" w:lineRule="auto"/>
        <w:ind w:left="440" w:leftChars="0" w:right="1222" w:rightChars="0" w:firstLine="0" w:firstLineChars="0"/>
        <w:jc w:val="left"/>
      </w:pPr>
      <w:r>
        <w:rPr>
          <w:sz w:val="24"/>
        </w:rPr>
        <w:t>Type</w:t>
      </w:r>
      <w:r>
        <w:rPr>
          <w:spacing w:val="34"/>
          <w:sz w:val="24"/>
        </w:rPr>
        <w:t xml:space="preserve"> </w:t>
      </w:r>
      <w:r>
        <w:rPr>
          <w:b/>
          <w:sz w:val="24"/>
        </w:rPr>
        <w:t>ping</w:t>
      </w:r>
      <w:r>
        <w:rPr>
          <w:b/>
          <w:spacing w:val="33"/>
          <w:sz w:val="24"/>
        </w:rPr>
        <w:t xml:space="preserve"> </w:t>
      </w:r>
      <w:r>
        <w:rPr>
          <w:b/>
          <w:sz w:val="24"/>
        </w:rPr>
        <w:t>192.168.3.2.</w:t>
      </w:r>
      <w:r>
        <w:rPr>
          <w:b/>
          <w:spacing w:val="33"/>
          <w:sz w:val="24"/>
        </w:rPr>
        <w:t xml:space="preserve"> </w:t>
      </w:r>
      <w:r>
        <w:rPr>
          <w:sz w:val="24"/>
        </w:rPr>
        <w:t>The</w:t>
      </w:r>
      <w:r>
        <w:rPr>
          <w:spacing w:val="31"/>
          <w:sz w:val="24"/>
        </w:rPr>
        <w:t xml:space="preserve"> </w:t>
      </w:r>
      <w:r>
        <w:rPr>
          <w:sz w:val="24"/>
        </w:rPr>
        <w:t>ping</w:t>
      </w:r>
      <w:r>
        <w:rPr>
          <w:spacing w:val="33"/>
          <w:sz w:val="24"/>
        </w:rPr>
        <w:t xml:space="preserve"> </w:t>
      </w:r>
      <w:r>
        <w:rPr>
          <w:sz w:val="24"/>
        </w:rPr>
        <w:t>should</w:t>
      </w:r>
      <w:r>
        <w:rPr>
          <w:spacing w:val="33"/>
          <w:sz w:val="24"/>
        </w:rPr>
        <w:t xml:space="preserve"> </w:t>
      </w:r>
      <w:r>
        <w:rPr>
          <w:sz w:val="24"/>
        </w:rPr>
        <w:t>be</w:t>
      </w:r>
      <w:r>
        <w:rPr>
          <w:spacing w:val="32"/>
          <w:sz w:val="24"/>
        </w:rPr>
        <w:t xml:space="preserve"> </w:t>
      </w:r>
      <w:r>
        <w:rPr>
          <w:sz w:val="24"/>
        </w:rPr>
        <w:t>successful,</w:t>
      </w:r>
      <w:r>
        <w:rPr>
          <w:spacing w:val="33"/>
          <w:sz w:val="24"/>
        </w:rPr>
        <w:t xml:space="preserve"> </w:t>
      </w:r>
      <w:r>
        <w:rPr>
          <w:sz w:val="24"/>
        </w:rPr>
        <w:t>verifying</w:t>
      </w:r>
      <w:r>
        <w:rPr>
          <w:spacing w:val="36"/>
          <w:sz w:val="24"/>
        </w:rPr>
        <w:t xml:space="preserve"> </w:t>
      </w:r>
      <w:r>
        <w:rPr>
          <w:sz w:val="24"/>
        </w:rPr>
        <w:t>that</w:t>
      </w:r>
      <w:r>
        <w:rPr>
          <w:spacing w:val="33"/>
          <w:sz w:val="24"/>
        </w:rPr>
        <w:t xml:space="preserve"> </w:t>
      </w:r>
      <w:r>
        <w:rPr>
          <w:sz w:val="24"/>
        </w:rPr>
        <w:t>the</w:t>
      </w:r>
      <w:r>
        <w:rPr>
          <w:spacing w:val="32"/>
          <w:sz w:val="24"/>
        </w:rPr>
        <w:t xml:space="preserve"> </w:t>
      </w:r>
      <w:r>
        <w:rPr>
          <w:sz w:val="24"/>
        </w:rPr>
        <w:t>static routes are configured</w:t>
      </w:r>
      <w:r>
        <w:rPr>
          <w:rFonts w:hint="default"/>
          <w:sz w:val="24"/>
          <w:lang w:val="en-US"/>
        </w:rPr>
        <w:t xml:space="preserve"> </w:t>
      </w:r>
      <w:r>
        <w:rPr>
          <w:spacing w:val="-2"/>
        </w:rPr>
        <w:t>properly.</w:t>
      </w:r>
    </w:p>
    <w:p w14:paraId="1CD6B701">
      <w:pPr>
        <w:pStyle w:val="6"/>
      </w:pPr>
    </w:p>
    <w:p w14:paraId="4B64B90B">
      <w:pPr>
        <w:pStyle w:val="9"/>
        <w:numPr>
          <w:ilvl w:val="0"/>
          <w:numId w:val="6"/>
        </w:numPr>
        <w:tabs>
          <w:tab w:val="left" w:pos="1354"/>
          <w:tab w:val="left" w:pos="1592"/>
        </w:tabs>
        <w:spacing w:before="0" w:after="0" w:line="240" w:lineRule="auto"/>
        <w:ind w:left="440" w:leftChars="0" w:right="970" w:rightChars="0" w:firstLine="0" w:firstLineChars="0"/>
        <w:jc w:val="both"/>
        <w:rPr>
          <w:sz w:val="24"/>
        </w:rPr>
      </w:pPr>
      <w:r>
        <w:rPr>
          <w:sz w:val="24"/>
        </w:rPr>
        <w:t xml:space="preserve">Type </w:t>
      </w:r>
      <w:r>
        <w:rPr>
          <w:b/>
          <w:sz w:val="24"/>
        </w:rPr>
        <w:t xml:space="preserve">ping 192.168.2.2. </w:t>
      </w:r>
      <w:r>
        <w:rPr>
          <w:sz w:val="24"/>
        </w:rPr>
        <w:t>Notice that the result is successful even though you did not specifically add the 192.168.2.0 network as a static route into any of the routers. Because a default route was used on the Branch Office and Partner Net routers, a route for the 192.168.2.0 network was not needed. The default route sends all traffic destined off network to the MainOffice router. The 192.168.2.0 network is directly connected to the Main Office router; therefore, no additional routes needed to be added to the</w:t>
      </w:r>
      <w:r>
        <w:rPr>
          <w:spacing w:val="80"/>
          <w:sz w:val="24"/>
        </w:rPr>
        <w:t xml:space="preserve"> </w:t>
      </w:r>
      <w:r>
        <w:rPr>
          <w:sz w:val="24"/>
        </w:rPr>
        <w:t>routing table.</w:t>
      </w:r>
    </w:p>
    <w:p w14:paraId="0E7095CB">
      <w:pPr>
        <w:pStyle w:val="6"/>
      </w:pPr>
    </w:p>
    <w:p w14:paraId="3EAACD8D">
      <w:pPr>
        <w:pStyle w:val="6"/>
        <w:numPr>
          <w:ilvl w:val="0"/>
          <w:numId w:val="6"/>
        </w:numPr>
        <w:spacing w:before="1"/>
        <w:ind w:left="440" w:leftChars="0" w:right="0" w:rightChars="0" w:firstLine="0" w:firstLineChars="0"/>
      </w:pPr>
      <w:r>
        <w:t>Click</w:t>
      </w:r>
      <w:r>
        <w:rPr>
          <w:spacing w:val="-15"/>
        </w:rPr>
        <w:t xml:space="preserve"> </w:t>
      </w:r>
      <w:r>
        <w:t>the</w:t>
      </w:r>
      <w:r>
        <w:rPr>
          <w:spacing w:val="-2"/>
        </w:rPr>
        <w:t xml:space="preserve"> </w:t>
      </w:r>
      <w:r>
        <w:rPr>
          <w:b/>
        </w:rPr>
        <w:t>Check</w:t>
      </w:r>
      <w:r>
        <w:rPr>
          <w:b/>
          <w:spacing w:val="-2"/>
        </w:rPr>
        <w:t xml:space="preserve"> </w:t>
      </w:r>
      <w:r>
        <w:rPr>
          <w:b/>
        </w:rPr>
        <w:t>Results</w:t>
      </w:r>
      <w:r>
        <w:rPr>
          <w:b/>
          <w:spacing w:val="-3"/>
        </w:rPr>
        <w:t xml:space="preserve"> </w:t>
      </w:r>
      <w:r>
        <w:t>button</w:t>
      </w:r>
      <w:r>
        <w:rPr>
          <w:spacing w:val="-7"/>
        </w:rPr>
        <w:t xml:space="preserve"> </w:t>
      </w:r>
      <w:r>
        <w:t>at</w:t>
      </w:r>
      <w:r>
        <w:rPr>
          <w:spacing w:val="-1"/>
        </w:rPr>
        <w:t xml:space="preserve"> </w:t>
      </w:r>
      <w:r>
        <w:t>the</w:t>
      </w:r>
      <w:r>
        <w:rPr>
          <w:spacing w:val="-7"/>
        </w:rPr>
        <w:t xml:space="preserve"> </w:t>
      </w:r>
      <w:r>
        <w:t>bottom</w:t>
      </w:r>
      <w:r>
        <w:rPr>
          <w:spacing w:val="-6"/>
        </w:rPr>
        <w:t xml:space="preserve"> </w:t>
      </w:r>
      <w:r>
        <w:t>of</w:t>
      </w:r>
      <w:r>
        <w:rPr>
          <w:spacing w:val="-7"/>
        </w:rPr>
        <w:t xml:space="preserve"> </w:t>
      </w:r>
      <w:r>
        <w:t>this</w:t>
      </w:r>
      <w:r>
        <w:rPr>
          <w:spacing w:val="-4"/>
        </w:rPr>
        <w:t xml:space="preserve"> </w:t>
      </w:r>
      <w:r>
        <w:t>instruction</w:t>
      </w:r>
      <w:r>
        <w:rPr>
          <w:spacing w:val="-1"/>
        </w:rPr>
        <w:t xml:space="preserve"> </w:t>
      </w:r>
      <w:r>
        <w:t>window</w:t>
      </w:r>
      <w:r>
        <w:rPr>
          <w:spacing w:val="-6"/>
        </w:rPr>
        <w:t xml:space="preserve"> </w:t>
      </w:r>
      <w:r>
        <w:t>to</w:t>
      </w:r>
      <w:r>
        <w:rPr>
          <w:spacing w:val="-5"/>
        </w:rPr>
        <w:t xml:space="preserve"> </w:t>
      </w:r>
      <w:r>
        <w:t>check</w:t>
      </w:r>
      <w:r>
        <w:rPr>
          <w:spacing w:val="1"/>
        </w:rPr>
        <w:t xml:space="preserve"> </w:t>
      </w:r>
      <w:r>
        <w:t>your</w:t>
      </w:r>
      <w:r>
        <w:rPr>
          <w:spacing w:val="-1"/>
        </w:rPr>
        <w:t xml:space="preserve"> </w:t>
      </w:r>
      <w:r>
        <w:rPr>
          <w:spacing w:val="-2"/>
        </w:rPr>
        <w:t>work.</w:t>
      </w:r>
    </w:p>
    <w:p w14:paraId="0D4A1ADE">
      <w:pPr>
        <w:pStyle w:val="6"/>
        <w:spacing w:before="275"/>
      </w:pPr>
    </w:p>
    <w:p w14:paraId="63674D48">
      <w:pPr>
        <w:pStyle w:val="2"/>
        <w:spacing w:before="1"/>
        <w:ind w:left="0" w:leftChars="0" w:firstLine="0" w:firstLineChars="0"/>
        <w:rPr>
          <w:spacing w:val="-2"/>
        </w:rPr>
      </w:pPr>
      <w:r>
        <w:rPr>
          <w:b/>
          <w:sz w:val="20"/>
        </w:rPr>
        <mc:AlternateContent>
          <mc:Choice Requires="wpg">
            <w:drawing>
              <wp:anchor distT="0" distB="0" distL="0" distR="0" simplePos="0" relativeHeight="251670528" behindDoc="0" locked="0" layoutInCell="1" allowOverlap="1">
                <wp:simplePos x="0" y="0"/>
                <wp:positionH relativeFrom="page">
                  <wp:posOffset>986790</wp:posOffset>
                </wp:positionH>
                <wp:positionV relativeFrom="paragraph">
                  <wp:posOffset>511810</wp:posOffset>
                </wp:positionV>
                <wp:extent cx="2913380" cy="2546350"/>
                <wp:effectExtent l="0" t="0" r="12700" b="13970"/>
                <wp:wrapSquare wrapText="bothSides"/>
                <wp:docPr id="3" name="Group 3"/>
                <wp:cNvGraphicFramePr/>
                <a:graphic xmlns:a="http://schemas.openxmlformats.org/drawingml/2006/main">
                  <a:graphicData uri="http://schemas.microsoft.com/office/word/2010/wordprocessingGroup">
                    <wpg:wgp>
                      <wpg:cNvGrpSpPr/>
                      <wpg:grpSpPr>
                        <a:xfrm>
                          <a:off x="0" y="0"/>
                          <a:ext cx="2913380" cy="2546350"/>
                          <a:chOff x="0" y="0"/>
                          <a:chExt cx="2913380" cy="2546350"/>
                        </a:xfrm>
                      </wpg:grpSpPr>
                      <pic:pic xmlns:pic="http://schemas.openxmlformats.org/drawingml/2006/picture">
                        <pic:nvPicPr>
                          <pic:cNvPr id="20" name="Image 4"/>
                          <pic:cNvPicPr/>
                        </pic:nvPicPr>
                        <pic:blipFill>
                          <a:blip r:embed="rId19" cstate="print"/>
                          <a:stretch>
                            <a:fillRect/>
                          </a:stretch>
                        </pic:blipFill>
                        <pic:spPr>
                          <a:xfrm>
                            <a:off x="0" y="0"/>
                            <a:ext cx="2907792" cy="2500884"/>
                          </a:xfrm>
                          <a:prstGeom prst="rect">
                            <a:avLst/>
                          </a:prstGeom>
                        </pic:spPr>
                      </pic:pic>
                      <wps:wsp>
                        <wps:cNvPr id="5" name="Graphic 5"/>
                        <wps:cNvSpPr/>
                        <wps:spPr>
                          <a:xfrm>
                            <a:off x="0" y="2530855"/>
                            <a:ext cx="2913380" cy="15240"/>
                          </a:xfrm>
                          <a:custGeom>
                            <a:avLst/>
                            <a:gdLst/>
                            <a:ahLst/>
                            <a:cxnLst/>
                            <a:rect l="l" t="t" r="r" b="b"/>
                            <a:pathLst>
                              <a:path w="2913380" h="15240">
                                <a:moveTo>
                                  <a:pt x="2913379" y="0"/>
                                </a:moveTo>
                                <a:lnTo>
                                  <a:pt x="0" y="0"/>
                                </a:lnTo>
                                <a:lnTo>
                                  <a:pt x="0" y="15240"/>
                                </a:lnTo>
                                <a:lnTo>
                                  <a:pt x="2913379" y="15240"/>
                                </a:lnTo>
                                <a:lnTo>
                                  <a:pt x="2913379"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77.7pt;margin-top:40.3pt;height:200.5pt;width:229.4pt;mso-position-horizontal-relative:page;mso-wrap-distance-bottom:0pt;mso-wrap-distance-left:0pt;mso-wrap-distance-right:0pt;mso-wrap-distance-top:0pt;z-index:251670528;mso-width-relative:page;mso-height-relative:page;" coordsize="2913380,2546350" o:gfxdata="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">
                <o:lock v:ext="edit" aspectratio="f"/>
                <v:shape id="Image 4" o:spid="_x0000_s1026" o:spt="75" type="#_x0000_t75" style="position:absolute;left:0;top:0;height:2500884;width:2907792;" filled="f" o:preferrelative="t" stroked="f" coordsize="21600,21600" o:gfxdata="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Dsojy8AAAA&#10;2wAAAA8AAAAAAAAAAQAgAAAAIgAAAGRycy9kb3ducmV2LnhtbFBLAQIUABQAAAAIAIdO4kAzLwWe&#10;OwAAADkAAAAQAAAAAAAAAAEAIAAAAAsBAABkcnMvc2hhcGV4bWwueG1sUEsFBgAAAAAGAAYAWwEA&#10;ALUDAAAAAA==&#10;">
                  <v:fill on="f" focussize="0,0"/>
                  <v:stroke on="f"/>
                  <v:imagedata r:id="rId19" o:title=""/>
                  <o:lock v:ext="edit" aspectratio="f"/>
                </v:shape>
                <v:shape id="Graphic 5" o:spid="_x0000_s1026" o:spt="100" style="position:absolute;left:0;top:2530855;height:15240;width:2913380;" fillcolor="#000000" filled="t" stroked="f" coordsize="2913380,15240" o:gfxdata="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T0uQG8AAAA&#10;2gAAAA8AAAAAAAAAAQAgAAAAIgAAAGRycy9kb3ducmV2LnhtbFBLAQIUABQAAAAIAIdO4kAzLwWe&#10;OwAAADkAAAAQAAAAAAAAAAEAIAAAAAsBAABkcnMvc2hhcGV4bWwueG1sUEsFBgAAAAAGAAYAWwEA&#10;ALUDAAAAAA==&#10;" path="m2913379,0l0,0,0,15240,2913379,15240,2913379,0xe">
                  <v:fill on="t" focussize="0,0"/>
                  <v:stroke on="f"/>
                  <v:imagedata o:title=""/>
                  <o:lock v:ext="edit" aspectratio="f"/>
                  <v:textbox inset="0mm,0mm,0mm,0mm"/>
                </v:shape>
                <w10:wrap type="square"/>
              </v:group>
            </w:pict>
          </mc:Fallback>
        </mc:AlternateContent>
      </w:r>
      <w:r>
        <w:rPr>
          <w:spacing w:val="-2"/>
        </w:rPr>
        <w:t>OUTPUT:</w:t>
      </w:r>
    </w:p>
    <w:p w14:paraId="3FE12569">
      <w:pPr>
        <w:pStyle w:val="2"/>
        <w:spacing w:before="1"/>
        <w:ind w:left="0" w:leftChars="0" w:firstLine="0" w:firstLineChars="0"/>
        <w:rPr>
          <w:spacing w:val="-2"/>
        </w:rPr>
      </w:pPr>
    </w:p>
    <w:p w14:paraId="43B7EA1E">
      <w:pPr>
        <w:pStyle w:val="2"/>
        <w:spacing w:before="1"/>
        <w:ind w:left="0" w:leftChars="0" w:firstLine="0" w:firstLineChars="0"/>
        <w:rPr>
          <w:spacing w:val="-2"/>
        </w:rPr>
      </w:pPr>
    </w:p>
    <w:p w14:paraId="63B9D20E">
      <w:pPr>
        <w:pStyle w:val="2"/>
        <w:spacing w:before="1"/>
        <w:ind w:left="0" w:leftChars="0" w:firstLine="0" w:firstLineChars="0"/>
        <w:rPr>
          <w:spacing w:val="-2"/>
        </w:rPr>
      </w:pPr>
    </w:p>
    <w:p w14:paraId="055FDF7B">
      <w:pPr>
        <w:pStyle w:val="2"/>
        <w:spacing w:before="1"/>
        <w:ind w:left="0" w:leftChars="0" w:firstLine="0" w:firstLineChars="0"/>
        <w:rPr>
          <w:spacing w:val="-2"/>
        </w:rPr>
      </w:pPr>
    </w:p>
    <w:p w14:paraId="47B94603">
      <w:pPr>
        <w:pStyle w:val="2"/>
        <w:spacing w:before="1"/>
        <w:ind w:left="0" w:leftChars="0" w:firstLine="0" w:firstLineChars="0"/>
        <w:rPr>
          <w:spacing w:val="-2"/>
        </w:rPr>
      </w:pPr>
    </w:p>
    <w:p w14:paraId="0FC0C690">
      <w:pPr>
        <w:pStyle w:val="2"/>
        <w:spacing w:before="1"/>
        <w:ind w:left="0" w:leftChars="0" w:firstLine="0" w:firstLineChars="0"/>
        <w:rPr>
          <w:spacing w:val="-2"/>
        </w:rPr>
      </w:pPr>
    </w:p>
    <w:p w14:paraId="30002F61">
      <w:pPr>
        <w:pStyle w:val="2"/>
        <w:spacing w:before="1"/>
        <w:ind w:left="0" w:leftChars="0" w:firstLine="0" w:firstLineChars="0"/>
        <w:rPr>
          <w:spacing w:val="-2"/>
        </w:rPr>
      </w:pPr>
    </w:p>
    <w:p w14:paraId="64003BBE">
      <w:pPr>
        <w:pStyle w:val="2"/>
        <w:spacing w:before="1"/>
        <w:ind w:left="0" w:leftChars="0" w:firstLine="0" w:firstLineChars="0"/>
        <w:rPr>
          <w:spacing w:val="-2"/>
        </w:rPr>
      </w:pPr>
    </w:p>
    <w:p w14:paraId="4198A2A2">
      <w:pPr>
        <w:pStyle w:val="2"/>
        <w:spacing w:before="1"/>
        <w:ind w:left="0" w:leftChars="0" w:firstLine="0" w:firstLineChars="0"/>
        <w:rPr>
          <w:spacing w:val="-2"/>
        </w:rPr>
      </w:pPr>
    </w:p>
    <w:p w14:paraId="5A88B1A1">
      <w:pPr>
        <w:pStyle w:val="2"/>
        <w:spacing w:before="1"/>
        <w:ind w:left="0" w:leftChars="0" w:firstLine="0" w:firstLineChars="0"/>
        <w:rPr>
          <w:spacing w:val="-2"/>
        </w:rPr>
      </w:pPr>
    </w:p>
    <w:p w14:paraId="32BB1DE1">
      <w:pPr>
        <w:pStyle w:val="2"/>
        <w:spacing w:before="1"/>
        <w:ind w:left="0" w:leftChars="0" w:firstLine="0" w:firstLineChars="0"/>
        <w:rPr>
          <w:spacing w:val="-2"/>
        </w:rPr>
      </w:pPr>
    </w:p>
    <w:p w14:paraId="022340A9">
      <w:pPr>
        <w:pStyle w:val="2"/>
        <w:spacing w:before="1"/>
        <w:ind w:left="0" w:leftChars="0" w:firstLine="0" w:firstLineChars="0"/>
        <w:rPr>
          <w:spacing w:val="-2"/>
        </w:rPr>
      </w:pPr>
    </w:p>
    <w:p w14:paraId="0D790CF5">
      <w:pPr>
        <w:pStyle w:val="2"/>
        <w:spacing w:before="1"/>
        <w:ind w:left="0" w:leftChars="0" w:firstLine="0" w:firstLineChars="0"/>
        <w:rPr>
          <w:spacing w:val="-2"/>
        </w:rPr>
      </w:pPr>
    </w:p>
    <w:p w14:paraId="76124E76">
      <w:pPr>
        <w:pStyle w:val="2"/>
        <w:spacing w:before="1"/>
        <w:ind w:left="0" w:leftChars="0" w:firstLine="0" w:firstLineChars="0"/>
        <w:rPr>
          <w:spacing w:val="-2"/>
        </w:rPr>
      </w:pPr>
    </w:p>
    <w:p w14:paraId="6CD2BA66">
      <w:pPr>
        <w:pStyle w:val="2"/>
        <w:spacing w:before="1"/>
        <w:ind w:left="0" w:leftChars="0" w:firstLine="0" w:firstLineChars="0"/>
        <w:rPr>
          <w:spacing w:val="-2"/>
        </w:rPr>
      </w:pPr>
    </w:p>
    <w:p w14:paraId="286C4B6A">
      <w:pPr>
        <w:pStyle w:val="2"/>
        <w:spacing w:before="1"/>
        <w:ind w:left="0" w:leftChars="0" w:firstLine="0" w:firstLineChars="0"/>
        <w:rPr>
          <w:spacing w:val="-2"/>
        </w:rPr>
      </w:pPr>
    </w:p>
    <w:p w14:paraId="2D5D328D">
      <w:pPr>
        <w:pStyle w:val="2"/>
        <w:spacing w:before="1"/>
        <w:ind w:left="0" w:leftChars="0" w:firstLine="0" w:firstLineChars="0"/>
        <w:rPr>
          <w:spacing w:val="-2"/>
        </w:rPr>
      </w:pPr>
    </w:p>
    <w:p w14:paraId="24D94555">
      <w:pPr>
        <w:pStyle w:val="2"/>
        <w:spacing w:before="1"/>
        <w:ind w:left="0" w:leftChars="0" w:firstLine="0" w:firstLineChars="0"/>
        <w:rPr>
          <w:spacing w:val="-2"/>
        </w:rPr>
      </w:pPr>
    </w:p>
    <w:p w14:paraId="24A3F913">
      <w:pPr>
        <w:pStyle w:val="2"/>
        <w:spacing w:before="1"/>
        <w:ind w:left="0" w:leftChars="0" w:firstLine="0" w:firstLineChars="0"/>
        <w:rPr>
          <w:spacing w:val="-2"/>
        </w:rPr>
      </w:pPr>
    </w:p>
    <w:p w14:paraId="1089F4BD">
      <w:pPr>
        <w:pStyle w:val="2"/>
        <w:spacing w:before="1"/>
        <w:ind w:left="0" w:leftChars="0" w:firstLine="0" w:firstLineChars="0"/>
        <w:rPr>
          <w:spacing w:val="-2"/>
        </w:rPr>
      </w:pPr>
    </w:p>
    <w:p w14:paraId="4A2B5847">
      <w:pPr>
        <w:pStyle w:val="2"/>
        <w:spacing w:before="1"/>
        <w:ind w:left="0" w:leftChars="0" w:firstLine="0" w:firstLineChars="0"/>
        <w:rPr>
          <w:spacing w:val="-2"/>
        </w:rPr>
      </w:pPr>
    </w:p>
    <w:p w14:paraId="31BE245B">
      <w:pPr>
        <w:pStyle w:val="2"/>
        <w:spacing w:before="1"/>
        <w:ind w:left="0" w:leftChars="0" w:firstLine="0" w:firstLineChars="0"/>
        <w:rPr>
          <w:spacing w:val="-2"/>
        </w:rPr>
      </w:pPr>
    </w:p>
    <w:p w14:paraId="5ED1AB83">
      <w:pPr>
        <w:pStyle w:val="2"/>
        <w:spacing w:before="1"/>
        <w:ind w:left="0" w:leftChars="0" w:firstLine="0" w:firstLineChars="0"/>
        <w:rPr>
          <w:spacing w:val="-2"/>
        </w:rPr>
      </w:pPr>
    </w:p>
    <w:p w14:paraId="60A73F3F">
      <w:pPr>
        <w:pStyle w:val="2"/>
        <w:spacing w:before="1"/>
        <w:ind w:left="0" w:leftChars="0" w:firstLine="0" w:firstLineChars="0"/>
        <w:rPr>
          <w:spacing w:val="-2"/>
        </w:rPr>
      </w:pPr>
    </w:p>
    <w:p w14:paraId="6D54A7D5">
      <w:pPr>
        <w:pStyle w:val="2"/>
        <w:spacing w:before="1"/>
        <w:ind w:left="0" w:leftChars="0" w:firstLine="0" w:firstLineChars="0"/>
        <w:rPr>
          <w:spacing w:val="-2"/>
        </w:rPr>
      </w:pPr>
    </w:p>
    <w:p w14:paraId="6CD9400D">
      <w:pPr>
        <w:pStyle w:val="2"/>
        <w:spacing w:before="1"/>
        <w:ind w:left="0" w:leftChars="0" w:firstLine="0" w:firstLineChars="0"/>
        <w:rPr>
          <w:spacing w:val="-2"/>
        </w:rPr>
      </w:pPr>
    </w:p>
    <w:p w14:paraId="08CD3EE3">
      <w:pPr>
        <w:pStyle w:val="2"/>
        <w:spacing w:before="1"/>
        <w:ind w:left="0" w:leftChars="0" w:firstLine="0" w:firstLineChars="0"/>
        <w:rPr>
          <w:spacing w:val="-2"/>
        </w:rPr>
      </w:pPr>
    </w:p>
    <w:p w14:paraId="77568CC4">
      <w:pPr>
        <w:pStyle w:val="2"/>
        <w:spacing w:before="1"/>
        <w:ind w:left="0" w:leftChars="0" w:firstLine="0" w:firstLineChars="0"/>
        <w:rPr>
          <w:spacing w:val="-2"/>
        </w:rPr>
      </w:pPr>
    </w:p>
    <w:p w14:paraId="4BA831CA">
      <w:pPr>
        <w:pStyle w:val="2"/>
        <w:spacing w:before="1"/>
        <w:ind w:left="0" w:leftChars="0" w:firstLine="0" w:firstLineChars="0"/>
        <w:rPr>
          <w:spacing w:val="-2"/>
        </w:rPr>
      </w:pPr>
    </w:p>
    <w:p w14:paraId="2D888190">
      <w:pPr>
        <w:pStyle w:val="2"/>
        <w:spacing w:before="1"/>
        <w:ind w:left="0" w:leftChars="0" w:firstLine="0" w:firstLineChars="0"/>
        <w:rPr>
          <w:spacing w:val="-2"/>
        </w:rPr>
      </w:pPr>
    </w:p>
    <w:p w14:paraId="50A727A6">
      <w:pPr>
        <w:pStyle w:val="2"/>
        <w:spacing w:before="1"/>
        <w:ind w:left="0" w:leftChars="0" w:firstLine="0" w:firstLineChars="0"/>
        <w:rPr>
          <w:spacing w:val="-2"/>
        </w:rPr>
      </w:pPr>
    </w:p>
    <w:p w14:paraId="02A2A445">
      <w:pPr>
        <w:pStyle w:val="2"/>
        <w:spacing w:before="1"/>
        <w:ind w:left="0" w:leftChars="0" w:firstLine="0" w:firstLineChars="0"/>
        <w:rPr>
          <w:spacing w:val="-2"/>
        </w:rPr>
      </w:pPr>
    </w:p>
    <w:p w14:paraId="299F89F8">
      <w:pPr>
        <w:pStyle w:val="2"/>
        <w:spacing w:before="1"/>
        <w:ind w:left="0" w:leftChars="0" w:firstLine="0" w:firstLineChars="0"/>
        <w:rPr>
          <w:spacing w:val="-2"/>
        </w:rPr>
      </w:pPr>
    </w:p>
    <w:p w14:paraId="39E6854D">
      <w:pPr>
        <w:pStyle w:val="2"/>
        <w:spacing w:before="1"/>
        <w:ind w:left="0" w:leftChars="0" w:firstLine="0" w:firstLineChars="0"/>
        <w:rPr>
          <w:spacing w:val="-2"/>
        </w:rPr>
      </w:pPr>
    </w:p>
    <w:p w14:paraId="69B53E28">
      <w:pPr>
        <w:pStyle w:val="2"/>
        <w:spacing w:before="1"/>
        <w:ind w:left="0" w:leftChars="0" w:firstLine="0" w:firstLineChars="0"/>
        <w:rPr>
          <w:spacing w:val="-2"/>
        </w:rPr>
      </w:pPr>
    </w:p>
    <w:p w14:paraId="24610F91">
      <w:pPr>
        <w:pStyle w:val="2"/>
        <w:spacing w:before="1"/>
        <w:ind w:left="0" w:leftChars="0" w:firstLine="0" w:firstLineChars="0"/>
        <w:rPr>
          <w:spacing w:val="-2"/>
        </w:rPr>
      </w:pPr>
    </w:p>
    <w:p w14:paraId="2C5D2052">
      <w:pPr>
        <w:pStyle w:val="2"/>
        <w:spacing w:before="1"/>
        <w:ind w:left="0" w:leftChars="0" w:firstLine="0" w:firstLineChars="0"/>
        <w:rPr>
          <w:spacing w:val="-2"/>
        </w:rPr>
      </w:pPr>
    </w:p>
    <w:p w14:paraId="0579C7EB">
      <w:pPr>
        <w:pStyle w:val="2"/>
        <w:spacing w:before="1"/>
        <w:ind w:left="0" w:leftChars="0" w:firstLine="0" w:firstLineChars="0"/>
        <w:rPr>
          <w:spacing w:val="-2"/>
        </w:rPr>
      </w:pPr>
    </w:p>
    <w:p w14:paraId="2168E17A">
      <w:pPr>
        <w:pStyle w:val="2"/>
        <w:spacing w:before="1"/>
        <w:ind w:left="0" w:leftChars="0" w:firstLine="0" w:firstLineChars="0"/>
        <w:rPr>
          <w:spacing w:val="-2"/>
        </w:rPr>
      </w:pPr>
    </w:p>
    <w:p w14:paraId="20978AE0">
      <w:pPr>
        <w:pStyle w:val="2"/>
        <w:spacing w:before="1"/>
        <w:ind w:left="0" w:leftChars="0" w:firstLine="0" w:firstLineChars="0"/>
        <w:rPr>
          <w:spacing w:val="-2"/>
        </w:rPr>
      </w:pPr>
    </w:p>
    <w:p w14:paraId="15FEE1B3">
      <w:pPr>
        <w:pStyle w:val="2"/>
        <w:spacing w:before="1"/>
        <w:ind w:left="0" w:leftChars="0" w:firstLine="0" w:firstLineChars="0"/>
        <w:rPr>
          <w:spacing w:val="-2"/>
        </w:rPr>
      </w:pPr>
    </w:p>
    <w:p w14:paraId="5F1B5A3A">
      <w:pPr>
        <w:pStyle w:val="2"/>
        <w:spacing w:before="1"/>
        <w:ind w:left="0" w:leftChars="0" w:firstLine="0" w:firstLineChars="0"/>
        <w:rPr>
          <w:spacing w:val="-2"/>
        </w:rPr>
      </w:pPr>
    </w:p>
    <w:p w14:paraId="0EE39F53">
      <w:pPr>
        <w:pStyle w:val="2"/>
        <w:spacing w:before="1"/>
        <w:ind w:left="0" w:leftChars="0" w:firstLine="0" w:firstLineChars="0"/>
        <w:rPr>
          <w:spacing w:val="-2"/>
        </w:rPr>
      </w:pPr>
    </w:p>
    <w:p w14:paraId="1265E1A6">
      <w:pPr>
        <w:pStyle w:val="2"/>
        <w:spacing w:before="1"/>
        <w:ind w:left="0" w:leftChars="0" w:firstLine="0" w:firstLineChars="0"/>
        <w:rPr>
          <w:spacing w:val="-2"/>
        </w:rPr>
      </w:pPr>
    </w:p>
    <w:p w14:paraId="04DAC4CF">
      <w:pPr>
        <w:pStyle w:val="2"/>
        <w:spacing w:before="1"/>
        <w:ind w:left="0" w:leftChars="0" w:firstLine="0" w:firstLineChars="0"/>
        <w:rPr>
          <w:spacing w:val="-2"/>
        </w:rPr>
      </w:pPr>
    </w:p>
    <w:p w14:paraId="0779C0D4">
      <w:pPr>
        <w:pStyle w:val="2"/>
        <w:spacing w:before="1"/>
        <w:ind w:left="0" w:leftChars="0" w:firstLine="0" w:firstLineChars="0"/>
        <w:rPr>
          <w:spacing w:val="-2"/>
        </w:rPr>
      </w:pPr>
    </w:p>
    <w:p w14:paraId="4A09090A">
      <w:pPr>
        <w:pStyle w:val="2"/>
        <w:spacing w:before="1"/>
        <w:ind w:left="0" w:leftChars="0" w:firstLine="0" w:firstLineChars="0"/>
        <w:rPr>
          <w:b/>
          <w:sz w:val="22"/>
        </w:rPr>
      </w:pPr>
      <w:r>
        <w:rPr>
          <w:b/>
          <w:spacing w:val="-2"/>
          <w:sz w:val="22"/>
        </w:rPr>
        <w:t>RESULT:</w:t>
      </w:r>
    </w:p>
    <w:p w14:paraId="7D141384">
      <w:pPr>
        <w:pStyle w:val="6"/>
        <w:spacing w:before="5"/>
        <w:ind w:left="874" w:right="960"/>
      </w:pPr>
      <w:r>
        <w:t>Thus</w:t>
      </w:r>
      <w:r>
        <w:rPr>
          <w:spacing w:val="71"/>
        </w:rPr>
        <w:t xml:space="preserve"> </w:t>
      </w:r>
      <w:r>
        <w:t>the</w:t>
      </w:r>
      <w:r>
        <w:rPr>
          <w:spacing w:val="75"/>
        </w:rPr>
        <w:t xml:space="preserve"> </w:t>
      </w:r>
      <w:r>
        <w:t>network</w:t>
      </w:r>
      <w:r>
        <w:rPr>
          <w:spacing w:val="76"/>
        </w:rPr>
        <w:t xml:space="preserve"> </w:t>
      </w:r>
      <w:r>
        <w:t>of</w:t>
      </w:r>
      <w:r>
        <w:rPr>
          <w:spacing w:val="75"/>
        </w:rPr>
        <w:t xml:space="preserve"> </w:t>
      </w:r>
      <w:r>
        <w:t>implementation</w:t>
      </w:r>
      <w:r>
        <w:rPr>
          <w:spacing w:val="72"/>
        </w:rPr>
        <w:t xml:space="preserve"> </w:t>
      </w:r>
      <w:r>
        <w:t>of</w:t>
      </w:r>
      <w:r>
        <w:rPr>
          <w:spacing w:val="75"/>
        </w:rPr>
        <w:t xml:space="preserve"> </w:t>
      </w:r>
      <w:r>
        <w:t>router</w:t>
      </w:r>
      <w:r>
        <w:rPr>
          <w:spacing w:val="75"/>
        </w:rPr>
        <w:t xml:space="preserve"> </w:t>
      </w:r>
      <w:r>
        <w:t>(Static</w:t>
      </w:r>
      <w:r>
        <w:rPr>
          <w:spacing w:val="73"/>
        </w:rPr>
        <w:t xml:space="preserve"> </w:t>
      </w:r>
      <w:r>
        <w:t>Routing)</w:t>
      </w:r>
      <w:r>
        <w:rPr>
          <w:spacing w:val="76"/>
        </w:rPr>
        <w:t xml:space="preserve"> </w:t>
      </w:r>
      <w:r>
        <w:t>has</w:t>
      </w:r>
      <w:r>
        <w:rPr>
          <w:spacing w:val="76"/>
        </w:rPr>
        <w:t xml:space="preserve"> </w:t>
      </w:r>
      <w:r>
        <w:t>been</w:t>
      </w:r>
      <w:r>
        <w:rPr>
          <w:spacing w:val="78"/>
        </w:rPr>
        <w:t xml:space="preserve"> </w:t>
      </w:r>
      <w:r>
        <w:t>executed successfully and its connectivity is verified.</w:t>
      </w:r>
    </w:p>
    <w:p w14:paraId="131B4DC9">
      <w:pPr>
        <w:pStyle w:val="6"/>
        <w:spacing w:after="0"/>
        <w:sectPr>
          <w:footerReference r:id="rId7" w:type="default"/>
          <w:pgSz w:w="11920" w:h="16850"/>
          <w:pgMar w:top="720" w:right="720" w:bottom="720" w:left="720" w:header="0" w:footer="225" w:gutter="0"/>
          <w:pgBorders w:offsetFrom="page">
            <w:top w:val="single" w:color="000000" w:sz="18" w:space="24"/>
            <w:left w:val="single" w:color="000000" w:sz="18" w:space="24"/>
            <w:bottom w:val="single" w:color="000000" w:sz="18" w:space="24"/>
            <w:right w:val="single" w:color="000000" w:sz="18" w:space="24"/>
          </w:pgBorders>
          <w:cols w:space="720" w:num="1"/>
        </w:sectPr>
      </w:pPr>
    </w:p>
    <w:tbl>
      <w:tblPr>
        <w:tblStyle w:val="5"/>
        <w:tblW w:w="0" w:type="auto"/>
        <w:tblInd w:w="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58"/>
        <w:gridCol w:w="8923"/>
      </w:tblGrid>
      <w:tr w14:paraId="4E3868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50" w:hRule="atLeast"/>
        </w:trPr>
        <w:tc>
          <w:tcPr>
            <w:tcW w:w="1558" w:type="dxa"/>
          </w:tcPr>
          <w:p w14:paraId="2E748A09">
            <w:pPr>
              <w:pStyle w:val="10"/>
              <w:spacing w:before="32"/>
              <w:ind w:left="117"/>
              <w:rPr>
                <w:b/>
                <w:sz w:val="24"/>
              </w:rPr>
            </w:pPr>
            <w:r>
              <w:rPr>
                <w:b/>
                <w:color w:val="000007"/>
                <w:sz w:val="24"/>
              </w:rPr>
              <w:t>Ex.</w:t>
            </w:r>
            <w:r>
              <w:rPr>
                <w:b/>
                <w:color w:val="000007"/>
                <w:spacing w:val="-5"/>
                <w:sz w:val="24"/>
              </w:rPr>
              <w:t xml:space="preserve"> </w:t>
            </w:r>
            <w:r>
              <w:rPr>
                <w:b/>
                <w:color w:val="000007"/>
                <w:sz w:val="24"/>
              </w:rPr>
              <w:t>No:</w:t>
            </w:r>
            <w:r>
              <w:rPr>
                <w:b/>
                <w:color w:val="000007"/>
                <w:spacing w:val="-2"/>
                <w:sz w:val="24"/>
              </w:rPr>
              <w:t xml:space="preserve"> </w:t>
            </w:r>
            <w:r>
              <w:rPr>
                <w:b/>
                <w:color w:val="000007"/>
                <w:spacing w:val="-5"/>
                <w:sz w:val="24"/>
              </w:rPr>
              <w:t>4B</w:t>
            </w:r>
          </w:p>
        </w:tc>
        <w:tc>
          <w:tcPr>
            <w:tcW w:w="8923" w:type="dxa"/>
            <w:vMerge w:val="restart"/>
          </w:tcPr>
          <w:p w14:paraId="1F8D2504">
            <w:pPr>
              <w:pStyle w:val="10"/>
              <w:spacing w:before="30"/>
              <w:rPr>
                <w:sz w:val="24"/>
              </w:rPr>
            </w:pPr>
          </w:p>
          <w:p w14:paraId="03198DDD">
            <w:pPr>
              <w:pStyle w:val="10"/>
              <w:spacing w:line="360" w:lineRule="auto"/>
              <w:ind w:left="743" w:hanging="600"/>
              <w:rPr>
                <w:b/>
                <w:sz w:val="24"/>
              </w:rPr>
            </w:pPr>
            <w:r>
              <w:rPr>
                <w:b/>
                <w:sz w:val="24"/>
              </w:rPr>
              <w:t>DESIGN</w:t>
            </w:r>
            <w:r>
              <w:rPr>
                <w:b/>
                <w:spacing w:val="34"/>
                <w:sz w:val="24"/>
              </w:rPr>
              <w:t xml:space="preserve"> </w:t>
            </w:r>
            <w:r>
              <w:rPr>
                <w:b/>
                <w:sz w:val="24"/>
              </w:rPr>
              <w:t>AND</w:t>
            </w:r>
            <w:r>
              <w:rPr>
                <w:b/>
                <w:spacing w:val="33"/>
                <w:sz w:val="24"/>
              </w:rPr>
              <w:t xml:space="preserve"> </w:t>
            </w:r>
            <w:r>
              <w:rPr>
                <w:b/>
                <w:sz w:val="24"/>
              </w:rPr>
              <w:t>IMPLEMENT</w:t>
            </w:r>
            <w:r>
              <w:rPr>
                <w:b/>
                <w:spacing w:val="34"/>
                <w:sz w:val="24"/>
              </w:rPr>
              <w:t xml:space="preserve"> </w:t>
            </w:r>
            <w:r>
              <w:rPr>
                <w:b/>
                <w:sz w:val="24"/>
              </w:rPr>
              <w:t>ROUTING</w:t>
            </w:r>
            <w:r>
              <w:rPr>
                <w:b/>
                <w:spacing w:val="34"/>
                <w:sz w:val="24"/>
              </w:rPr>
              <w:t xml:space="preserve"> </w:t>
            </w:r>
            <w:r>
              <w:rPr>
                <w:b/>
                <w:sz w:val="24"/>
              </w:rPr>
              <w:t>ALGORITHMS</w:t>
            </w:r>
            <w:r>
              <w:rPr>
                <w:b/>
                <w:spacing w:val="35"/>
                <w:sz w:val="24"/>
              </w:rPr>
              <w:t xml:space="preserve"> </w:t>
            </w:r>
            <w:r>
              <w:rPr>
                <w:b/>
                <w:sz w:val="24"/>
              </w:rPr>
              <w:t>FOR</w:t>
            </w:r>
            <w:r>
              <w:rPr>
                <w:b/>
                <w:spacing w:val="31"/>
                <w:sz w:val="24"/>
              </w:rPr>
              <w:t xml:space="preserve"> </w:t>
            </w:r>
            <w:r>
              <w:rPr>
                <w:b/>
                <w:sz w:val="24"/>
              </w:rPr>
              <w:t>EFFICIENT DATA TRANSMISSION (DYNAMIC ROUTING)</w:t>
            </w:r>
          </w:p>
        </w:tc>
      </w:tr>
      <w:tr w14:paraId="628FD9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2" w:hRule="atLeast"/>
        </w:trPr>
        <w:tc>
          <w:tcPr>
            <w:tcW w:w="1558" w:type="dxa"/>
          </w:tcPr>
          <w:p w14:paraId="64120BE9">
            <w:pPr>
              <w:pStyle w:val="10"/>
              <w:rPr>
                <w:sz w:val="24"/>
              </w:rPr>
            </w:pPr>
            <w:r>
              <w:rPr>
                <w:b/>
                <w:sz w:val="22"/>
              </w:rPr>
              <w:t xml:space="preserve">Date </w:t>
            </w:r>
            <w:r>
              <w:rPr>
                <w:b/>
                <w:spacing w:val="-10"/>
                <w:sz w:val="22"/>
              </w:rPr>
              <w:t>:</w:t>
            </w:r>
          </w:p>
        </w:tc>
        <w:tc>
          <w:tcPr>
            <w:tcW w:w="8923" w:type="dxa"/>
            <w:vMerge w:val="continue"/>
            <w:tcBorders>
              <w:top w:val="nil"/>
            </w:tcBorders>
          </w:tcPr>
          <w:p w14:paraId="35E8E487">
            <w:pPr>
              <w:rPr>
                <w:sz w:val="2"/>
                <w:szCs w:val="2"/>
              </w:rPr>
            </w:pPr>
          </w:p>
        </w:tc>
      </w:tr>
    </w:tbl>
    <w:p w14:paraId="24CA4443">
      <w:pPr>
        <w:pStyle w:val="6"/>
        <w:spacing w:before="79"/>
        <w:rPr>
          <w:sz w:val="22"/>
        </w:rPr>
      </w:pPr>
    </w:p>
    <w:p w14:paraId="395CDEAA">
      <w:pPr>
        <w:spacing w:before="0"/>
        <w:ind w:right="0"/>
        <w:jc w:val="left"/>
        <w:rPr>
          <w:b/>
          <w:sz w:val="22"/>
        </w:rPr>
      </w:pPr>
      <w:r>
        <w:rPr>
          <w:b/>
          <w:color w:val="000008"/>
          <w:spacing w:val="-4"/>
          <w:sz w:val="22"/>
          <w:u w:val="thick" w:color="000008"/>
        </w:rPr>
        <w:t>AIM:</w:t>
      </w:r>
    </w:p>
    <w:p w14:paraId="6D2D97D1">
      <w:pPr>
        <w:pStyle w:val="6"/>
        <w:spacing w:before="131"/>
        <w:ind w:right="960"/>
      </w:pPr>
      <w:r>
        <w:t>To</w:t>
      </w:r>
      <w:r>
        <w:rPr>
          <w:spacing w:val="69"/>
        </w:rPr>
        <w:t xml:space="preserve"> </w:t>
      </w:r>
      <w:r>
        <w:t>implement</w:t>
      </w:r>
      <w:r>
        <w:rPr>
          <w:spacing w:val="77"/>
        </w:rPr>
        <w:t xml:space="preserve"> </w:t>
      </w:r>
      <w:r>
        <w:t>the</w:t>
      </w:r>
      <w:r>
        <w:rPr>
          <w:spacing w:val="71"/>
        </w:rPr>
        <w:t xml:space="preserve"> </w:t>
      </w:r>
      <w:r>
        <w:t>shortest</w:t>
      </w:r>
      <w:r>
        <w:rPr>
          <w:spacing w:val="69"/>
        </w:rPr>
        <w:t xml:space="preserve"> </w:t>
      </w:r>
      <w:r>
        <w:t>path</w:t>
      </w:r>
      <w:r>
        <w:rPr>
          <w:spacing w:val="74"/>
        </w:rPr>
        <w:t xml:space="preserve"> </w:t>
      </w:r>
      <w:r>
        <w:t>routing</w:t>
      </w:r>
      <w:r>
        <w:rPr>
          <w:spacing w:val="69"/>
        </w:rPr>
        <w:t xml:space="preserve"> </w:t>
      </w:r>
      <w:r>
        <w:t>(DYNAMIC</w:t>
      </w:r>
      <w:r>
        <w:rPr>
          <w:spacing w:val="76"/>
        </w:rPr>
        <w:t xml:space="preserve"> </w:t>
      </w:r>
      <w:r>
        <w:t>ROUTING)</w:t>
      </w:r>
      <w:r>
        <w:rPr>
          <w:spacing w:val="76"/>
        </w:rPr>
        <w:t xml:space="preserve"> </w:t>
      </w:r>
      <w:r>
        <w:t>to</w:t>
      </w:r>
      <w:r>
        <w:rPr>
          <w:spacing w:val="73"/>
        </w:rPr>
        <w:t xml:space="preserve"> </w:t>
      </w:r>
      <w:r>
        <w:t>find</w:t>
      </w:r>
      <w:r>
        <w:rPr>
          <w:spacing w:val="68"/>
        </w:rPr>
        <w:t xml:space="preserve"> </w:t>
      </w:r>
      <w:r>
        <w:t>the</w:t>
      </w:r>
      <w:r>
        <w:rPr>
          <w:spacing w:val="71"/>
        </w:rPr>
        <w:t xml:space="preserve"> </w:t>
      </w:r>
      <w:r>
        <w:t>shortest path between the nodes.</w:t>
      </w:r>
    </w:p>
    <w:p w14:paraId="30B4456C">
      <w:pPr>
        <w:pStyle w:val="6"/>
        <w:spacing w:before="161"/>
      </w:pPr>
    </w:p>
    <w:p w14:paraId="53F474D2">
      <w:pPr>
        <w:pStyle w:val="3"/>
        <w:spacing w:line="391" w:lineRule="auto"/>
        <w:ind w:left="0" w:leftChars="0" w:right="5904" w:firstLine="0" w:firstLineChars="0"/>
        <w:rPr>
          <w:spacing w:val="-2"/>
        </w:rPr>
      </w:pPr>
      <w:r>
        <w:rPr>
          <w:spacing w:val="-2"/>
          <w:u w:val="thick"/>
        </w:rPr>
        <w:t>Dynamic</w:t>
      </w:r>
      <w:r>
        <w:rPr>
          <w:spacing w:val="-13"/>
          <w:u w:val="thick"/>
        </w:rPr>
        <w:t xml:space="preserve"> </w:t>
      </w:r>
      <w:r>
        <w:rPr>
          <w:spacing w:val="-2"/>
          <w:u w:val="thick"/>
        </w:rPr>
        <w:t>Routing</w:t>
      </w:r>
      <w:r>
        <w:rPr>
          <w:spacing w:val="-13"/>
          <w:u w:val="thick"/>
        </w:rPr>
        <w:t xml:space="preserve"> </w:t>
      </w:r>
      <w:r>
        <w:rPr>
          <w:spacing w:val="-2"/>
          <w:u w:val="thick"/>
        </w:rPr>
        <w:t>Configuration</w:t>
      </w:r>
      <w:r>
        <w:rPr>
          <w:spacing w:val="-2"/>
        </w:rPr>
        <w:t xml:space="preserve"> </w:t>
      </w:r>
    </w:p>
    <w:p w14:paraId="09AB7B46">
      <w:pPr>
        <w:pStyle w:val="3"/>
        <w:spacing w:line="391" w:lineRule="auto"/>
        <w:ind w:left="0" w:leftChars="0" w:right="5904" w:firstLine="0" w:firstLineChars="0"/>
      </w:pPr>
      <w:r>
        <w:t>Topology Diagram</w:t>
      </w:r>
    </w:p>
    <w:p w14:paraId="5B9E3F50">
      <w:pPr>
        <w:pStyle w:val="6"/>
        <w:spacing w:before="2"/>
        <w:rPr>
          <w:b/>
          <w:sz w:val="14"/>
        </w:rPr>
      </w:pPr>
    </w:p>
    <w:p w14:paraId="0106D7E8">
      <w:pPr>
        <w:pStyle w:val="6"/>
        <w:rPr>
          <w:b/>
        </w:rPr>
      </w:pPr>
      <w:r>
        <w:rPr>
          <w:b/>
          <w:sz w:val="14"/>
        </w:rPr>
        <w:drawing>
          <wp:anchor distT="0" distB="0" distL="0" distR="0" simplePos="0" relativeHeight="251670528" behindDoc="1" locked="0" layoutInCell="1" allowOverlap="1">
            <wp:simplePos x="0" y="0"/>
            <wp:positionH relativeFrom="page">
              <wp:posOffset>991235</wp:posOffset>
            </wp:positionH>
            <wp:positionV relativeFrom="paragraph">
              <wp:posOffset>100965</wp:posOffset>
            </wp:positionV>
            <wp:extent cx="6153785" cy="3238500"/>
            <wp:effectExtent l="0" t="0" r="3175" b="7620"/>
            <wp:wrapTopAndBottom/>
            <wp:docPr id="22" name="Image 6"/>
            <wp:cNvGraphicFramePr/>
            <a:graphic xmlns:a="http://schemas.openxmlformats.org/drawingml/2006/main">
              <a:graphicData uri="http://schemas.openxmlformats.org/drawingml/2006/picture">
                <pic:pic xmlns:pic="http://schemas.openxmlformats.org/drawingml/2006/picture">
                  <pic:nvPicPr>
                    <pic:cNvPr id="22" name="Image 6"/>
                    <pic:cNvPicPr/>
                  </pic:nvPicPr>
                  <pic:blipFill>
                    <a:blip r:embed="rId20" cstate="print"/>
                    <a:stretch>
                      <a:fillRect/>
                    </a:stretch>
                  </pic:blipFill>
                  <pic:spPr>
                    <a:xfrm>
                      <a:off x="0" y="0"/>
                      <a:ext cx="6153785" cy="3238500"/>
                    </a:xfrm>
                    <a:prstGeom prst="rect">
                      <a:avLst/>
                    </a:prstGeom>
                  </pic:spPr>
                </pic:pic>
              </a:graphicData>
            </a:graphic>
          </wp:anchor>
        </w:drawing>
      </w:r>
    </w:p>
    <w:p w14:paraId="3486997D">
      <w:pPr>
        <w:pStyle w:val="6"/>
        <w:spacing w:before="102"/>
        <w:rPr>
          <w:b/>
        </w:rPr>
      </w:pPr>
    </w:p>
    <w:p w14:paraId="4E6A0F05">
      <w:pPr>
        <w:spacing w:before="0"/>
        <w:ind w:right="0"/>
        <w:jc w:val="left"/>
        <w:rPr>
          <w:b/>
          <w:sz w:val="24"/>
        </w:rPr>
      </w:pPr>
      <w:r>
        <w:rPr>
          <w:b/>
          <w:spacing w:val="-2"/>
          <w:sz w:val="24"/>
        </w:rPr>
        <w:t>Objectives</w:t>
      </w:r>
    </w:p>
    <w:p w14:paraId="1D38B5C0">
      <w:pPr>
        <w:pStyle w:val="9"/>
        <w:numPr>
          <w:ilvl w:val="0"/>
          <w:numId w:val="7"/>
        </w:numPr>
        <w:tabs>
          <w:tab w:val="left" w:pos="1421"/>
        </w:tabs>
        <w:spacing w:before="13" w:after="0" w:line="240" w:lineRule="auto"/>
        <w:ind w:left="801" w:leftChars="0" w:right="0" w:hanging="141" w:firstLineChars="0"/>
        <w:jc w:val="left"/>
        <w:rPr>
          <w:sz w:val="24"/>
        </w:rPr>
      </w:pPr>
      <w:r>
        <w:rPr>
          <w:sz w:val="24"/>
        </w:rPr>
        <w:t>Configure</w:t>
      </w:r>
      <w:r>
        <w:rPr>
          <w:spacing w:val="-11"/>
          <w:sz w:val="24"/>
        </w:rPr>
        <w:t xml:space="preserve"> </w:t>
      </w:r>
      <w:r>
        <w:rPr>
          <w:sz w:val="24"/>
        </w:rPr>
        <w:t>routers</w:t>
      </w:r>
      <w:r>
        <w:rPr>
          <w:spacing w:val="-3"/>
          <w:sz w:val="24"/>
        </w:rPr>
        <w:t xml:space="preserve"> </w:t>
      </w:r>
      <w:r>
        <w:rPr>
          <w:sz w:val="24"/>
        </w:rPr>
        <w:t>using</w:t>
      </w:r>
      <w:r>
        <w:rPr>
          <w:spacing w:val="-7"/>
          <w:sz w:val="24"/>
        </w:rPr>
        <w:t xml:space="preserve"> </w:t>
      </w:r>
      <w:r>
        <w:rPr>
          <w:sz w:val="24"/>
        </w:rPr>
        <w:t>basic</w:t>
      </w:r>
      <w:r>
        <w:rPr>
          <w:spacing w:val="-6"/>
          <w:sz w:val="24"/>
        </w:rPr>
        <w:t xml:space="preserve"> </w:t>
      </w:r>
      <w:r>
        <w:rPr>
          <w:sz w:val="24"/>
        </w:rPr>
        <w:t>interface</w:t>
      </w:r>
      <w:r>
        <w:rPr>
          <w:spacing w:val="-4"/>
          <w:sz w:val="24"/>
        </w:rPr>
        <w:t xml:space="preserve"> </w:t>
      </w:r>
      <w:r>
        <w:rPr>
          <w:sz w:val="24"/>
        </w:rPr>
        <w:t>configuration</w:t>
      </w:r>
      <w:r>
        <w:rPr>
          <w:spacing w:val="-5"/>
          <w:sz w:val="24"/>
        </w:rPr>
        <w:t xml:space="preserve"> </w:t>
      </w:r>
      <w:r>
        <w:rPr>
          <w:spacing w:val="-2"/>
          <w:sz w:val="24"/>
        </w:rPr>
        <w:t>commands.</w:t>
      </w:r>
    </w:p>
    <w:p w14:paraId="2D919CE1">
      <w:pPr>
        <w:pStyle w:val="9"/>
        <w:numPr>
          <w:ilvl w:val="0"/>
          <w:numId w:val="7"/>
        </w:numPr>
        <w:tabs>
          <w:tab w:val="left" w:pos="1421"/>
        </w:tabs>
        <w:spacing w:before="12" w:after="0" w:line="240" w:lineRule="auto"/>
        <w:ind w:left="801" w:leftChars="0" w:right="0" w:hanging="141" w:firstLineChars="0"/>
        <w:jc w:val="left"/>
        <w:rPr>
          <w:sz w:val="24"/>
        </w:rPr>
      </w:pPr>
      <w:r>
        <w:rPr>
          <w:sz w:val="24"/>
        </w:rPr>
        <w:t>Enable</w:t>
      </w:r>
      <w:r>
        <w:rPr>
          <w:spacing w:val="-10"/>
          <w:sz w:val="24"/>
        </w:rPr>
        <w:t xml:space="preserve"> </w:t>
      </w:r>
      <w:r>
        <w:rPr>
          <w:spacing w:val="-4"/>
          <w:sz w:val="24"/>
        </w:rPr>
        <w:t>RIP.</w:t>
      </w:r>
    </w:p>
    <w:p w14:paraId="01B31A63">
      <w:pPr>
        <w:pStyle w:val="9"/>
        <w:numPr>
          <w:ilvl w:val="0"/>
          <w:numId w:val="7"/>
        </w:numPr>
        <w:tabs>
          <w:tab w:val="left" w:pos="1421"/>
        </w:tabs>
        <w:spacing w:before="12" w:after="0" w:line="240" w:lineRule="auto"/>
        <w:ind w:left="801" w:leftChars="0" w:right="0" w:hanging="141" w:firstLineChars="0"/>
        <w:jc w:val="left"/>
        <w:rPr>
          <w:sz w:val="24"/>
        </w:rPr>
      </w:pPr>
      <w:r>
        <w:rPr>
          <w:sz w:val="24"/>
        </w:rPr>
        <w:t>Verify</w:t>
      </w:r>
      <w:r>
        <w:rPr>
          <w:spacing w:val="-3"/>
          <w:sz w:val="24"/>
        </w:rPr>
        <w:t xml:space="preserve"> </w:t>
      </w:r>
      <w:r>
        <w:rPr>
          <w:sz w:val="24"/>
        </w:rPr>
        <w:t>the</w:t>
      </w:r>
      <w:r>
        <w:rPr>
          <w:spacing w:val="-12"/>
          <w:sz w:val="24"/>
        </w:rPr>
        <w:t xml:space="preserve"> </w:t>
      </w:r>
      <w:r>
        <w:rPr>
          <w:sz w:val="24"/>
        </w:rPr>
        <w:t>RIP</w:t>
      </w:r>
      <w:r>
        <w:rPr>
          <w:spacing w:val="-2"/>
          <w:sz w:val="24"/>
        </w:rPr>
        <w:t xml:space="preserve"> configuration.</w:t>
      </w:r>
    </w:p>
    <w:p w14:paraId="6DAB9647">
      <w:pPr>
        <w:pStyle w:val="3"/>
        <w:spacing w:before="271" w:line="275" w:lineRule="exact"/>
        <w:ind w:left="0" w:leftChars="0" w:firstLine="0" w:firstLineChars="0"/>
      </w:pPr>
      <w:r>
        <w:t>Background</w:t>
      </w:r>
      <w:r>
        <w:rPr>
          <w:spacing w:val="-5"/>
        </w:rPr>
        <w:t xml:space="preserve"> </w:t>
      </w:r>
      <w:r>
        <w:t>/</w:t>
      </w:r>
      <w:r>
        <w:rPr>
          <w:spacing w:val="-6"/>
        </w:rPr>
        <w:t xml:space="preserve"> </w:t>
      </w:r>
      <w:r>
        <w:rPr>
          <w:spacing w:val="-2"/>
        </w:rPr>
        <w:t>Preparation</w:t>
      </w:r>
    </w:p>
    <w:p w14:paraId="1122BEC7">
      <w:pPr>
        <w:pStyle w:val="6"/>
        <w:ind w:right="1234" w:firstLine="720" w:firstLineChars="0"/>
      </w:pPr>
      <w:r>
        <w:t>A</w:t>
      </w:r>
      <w:r>
        <w:rPr>
          <w:spacing w:val="-9"/>
        </w:rPr>
        <w:t xml:space="preserve"> </w:t>
      </w:r>
      <w:r>
        <w:t>simple</w:t>
      </w:r>
      <w:r>
        <w:rPr>
          <w:spacing w:val="-8"/>
        </w:rPr>
        <w:t xml:space="preserve"> </w:t>
      </w:r>
      <w:r>
        <w:t>routed</w:t>
      </w:r>
      <w:r>
        <w:rPr>
          <w:spacing w:val="-6"/>
        </w:rPr>
        <w:t xml:space="preserve"> </w:t>
      </w:r>
      <w:r>
        <w:t>network</w:t>
      </w:r>
      <w:r>
        <w:rPr>
          <w:spacing w:val="-3"/>
        </w:rPr>
        <w:t xml:space="preserve"> </w:t>
      </w:r>
      <w:r>
        <w:t>has</w:t>
      </w:r>
      <w:r>
        <w:rPr>
          <w:spacing w:val="-6"/>
        </w:rPr>
        <w:t xml:space="preserve"> </w:t>
      </w:r>
      <w:r>
        <w:t>been</w:t>
      </w:r>
      <w:r>
        <w:rPr>
          <w:spacing w:val="-6"/>
        </w:rPr>
        <w:t xml:space="preserve"> </w:t>
      </w:r>
      <w:r>
        <w:t>set</w:t>
      </w:r>
      <w:r>
        <w:rPr>
          <w:spacing w:val="-5"/>
        </w:rPr>
        <w:t xml:space="preserve"> </w:t>
      </w:r>
      <w:r>
        <w:t>up</w:t>
      </w:r>
      <w:r>
        <w:rPr>
          <w:spacing w:val="-6"/>
        </w:rPr>
        <w:t xml:space="preserve"> </w:t>
      </w:r>
      <w:r>
        <w:t>to</w:t>
      </w:r>
      <w:r>
        <w:rPr>
          <w:spacing w:val="-5"/>
        </w:rPr>
        <w:t xml:space="preserve"> </w:t>
      </w:r>
      <w:r>
        <w:t>assist</w:t>
      </w:r>
      <w:r>
        <w:rPr>
          <w:spacing w:val="-7"/>
        </w:rPr>
        <w:t xml:space="preserve"> </w:t>
      </w:r>
      <w:r>
        <w:t>in</w:t>
      </w:r>
      <w:r>
        <w:rPr>
          <w:spacing w:val="-6"/>
        </w:rPr>
        <w:t xml:space="preserve"> </w:t>
      </w:r>
      <w:r>
        <w:t>reviewing</w:t>
      </w:r>
      <w:r>
        <w:rPr>
          <w:spacing w:val="-5"/>
        </w:rPr>
        <w:t xml:space="preserve"> </w:t>
      </w:r>
      <w:r>
        <w:t>RIP</w:t>
      </w:r>
      <w:r>
        <w:rPr>
          <w:spacing w:val="-4"/>
        </w:rPr>
        <w:t xml:space="preserve"> </w:t>
      </w:r>
      <w:r>
        <w:t>routing</w:t>
      </w:r>
      <w:r>
        <w:rPr>
          <w:spacing w:val="-3"/>
        </w:rPr>
        <w:t xml:space="preserve"> </w:t>
      </w:r>
      <w:r>
        <w:t>behavior.</w:t>
      </w:r>
      <w:r>
        <w:rPr>
          <w:spacing w:val="-4"/>
        </w:rPr>
        <w:t xml:space="preserve"> </w:t>
      </w:r>
      <w:r>
        <w:t>In this</w:t>
      </w:r>
      <w:r>
        <w:rPr>
          <w:spacing w:val="40"/>
        </w:rPr>
        <w:t xml:space="preserve"> </w:t>
      </w:r>
      <w:r>
        <w:t>activity, you will</w:t>
      </w:r>
      <w:r>
        <w:rPr>
          <w:rFonts w:hint="default"/>
          <w:lang w:val="en-US"/>
        </w:rPr>
        <w:t xml:space="preserve">  </w:t>
      </w:r>
      <w:r>
        <w:t>configure</w:t>
      </w:r>
      <w:r>
        <w:rPr>
          <w:spacing w:val="-12"/>
        </w:rPr>
        <w:t xml:space="preserve"> </w:t>
      </w:r>
      <w:r>
        <w:t>RIP</w:t>
      </w:r>
      <w:r>
        <w:rPr>
          <w:spacing w:val="4"/>
        </w:rPr>
        <w:t xml:space="preserve"> </w:t>
      </w:r>
      <w:r>
        <w:t>across</w:t>
      </w:r>
      <w:r>
        <w:rPr>
          <w:spacing w:val="-6"/>
        </w:rPr>
        <w:t xml:space="preserve"> </w:t>
      </w:r>
      <w:r>
        <w:t>the</w:t>
      </w:r>
      <w:r>
        <w:rPr>
          <w:spacing w:val="-2"/>
        </w:rPr>
        <w:t xml:space="preserve"> </w:t>
      </w:r>
      <w:r>
        <w:t>network</w:t>
      </w:r>
      <w:r>
        <w:rPr>
          <w:spacing w:val="-5"/>
        </w:rPr>
        <w:t xml:space="preserve"> </w:t>
      </w:r>
      <w:r>
        <w:t>and</w:t>
      </w:r>
      <w:r>
        <w:rPr>
          <w:spacing w:val="-1"/>
        </w:rPr>
        <w:t xml:space="preserve"> </w:t>
      </w:r>
      <w:r>
        <w:t>set</w:t>
      </w:r>
      <w:r>
        <w:rPr>
          <w:spacing w:val="-5"/>
        </w:rPr>
        <w:t xml:space="preserve"> </w:t>
      </w:r>
      <w:r>
        <w:t>up</w:t>
      </w:r>
      <w:r>
        <w:rPr>
          <w:spacing w:val="-1"/>
        </w:rPr>
        <w:t xml:space="preserve"> </w:t>
      </w:r>
      <w:r>
        <w:t>end</w:t>
      </w:r>
      <w:r>
        <w:rPr>
          <w:spacing w:val="1"/>
        </w:rPr>
        <w:t xml:space="preserve"> </w:t>
      </w:r>
      <w:r>
        <w:t>devices</w:t>
      </w:r>
      <w:r>
        <w:rPr>
          <w:spacing w:val="-3"/>
        </w:rPr>
        <w:t xml:space="preserve"> </w:t>
      </w:r>
      <w:r>
        <w:t>to</w:t>
      </w:r>
      <w:r>
        <w:rPr>
          <w:spacing w:val="-4"/>
        </w:rPr>
        <w:t xml:space="preserve"> </w:t>
      </w:r>
      <w:r>
        <w:t>communicate</w:t>
      </w:r>
      <w:r>
        <w:rPr>
          <w:spacing w:val="-3"/>
        </w:rPr>
        <w:t xml:space="preserve"> </w:t>
      </w:r>
      <w:r>
        <w:t>on</w:t>
      </w:r>
      <w:r>
        <w:rPr>
          <w:spacing w:val="-1"/>
        </w:rPr>
        <w:t xml:space="preserve"> </w:t>
      </w:r>
      <w:r>
        <w:t>the</w:t>
      </w:r>
      <w:r>
        <w:rPr>
          <w:spacing w:val="-6"/>
        </w:rPr>
        <w:t xml:space="preserve"> </w:t>
      </w:r>
      <w:r>
        <w:rPr>
          <w:spacing w:val="-2"/>
        </w:rPr>
        <w:t>network.</w:t>
      </w:r>
    </w:p>
    <w:p w14:paraId="05BD79F8">
      <w:pPr>
        <w:pStyle w:val="3"/>
        <w:spacing w:before="3"/>
        <w:ind w:left="0" w:leftChars="0" w:firstLine="0" w:firstLineChars="0"/>
      </w:pPr>
      <w:r>
        <w:t>Step</w:t>
      </w:r>
      <w:r>
        <w:rPr>
          <w:spacing w:val="-5"/>
        </w:rPr>
        <w:t xml:space="preserve"> </w:t>
      </w:r>
      <w:r>
        <w:t>1:</w:t>
      </w:r>
      <w:r>
        <w:rPr>
          <w:spacing w:val="-7"/>
        </w:rPr>
        <w:t xml:space="preserve"> </w:t>
      </w:r>
      <w:r>
        <w:t>Configure</w:t>
      </w:r>
      <w:r>
        <w:rPr>
          <w:spacing w:val="-4"/>
        </w:rPr>
        <w:t xml:space="preserve"> </w:t>
      </w:r>
      <w:r>
        <w:t>the</w:t>
      </w:r>
      <w:r>
        <w:rPr>
          <w:spacing w:val="-7"/>
        </w:rPr>
        <w:t xml:space="preserve"> </w:t>
      </w:r>
      <w:r>
        <w:t>SVC01</w:t>
      </w:r>
      <w:r>
        <w:rPr>
          <w:spacing w:val="-4"/>
        </w:rPr>
        <w:t xml:space="preserve"> </w:t>
      </w:r>
      <w:r>
        <w:t>router</w:t>
      </w:r>
      <w:r>
        <w:rPr>
          <w:spacing w:val="-5"/>
        </w:rPr>
        <w:t xml:space="preserve"> </w:t>
      </w:r>
      <w:r>
        <w:t>and</w:t>
      </w:r>
      <w:r>
        <w:rPr>
          <w:spacing w:val="-5"/>
        </w:rPr>
        <w:t xml:space="preserve"> </w:t>
      </w:r>
      <w:r>
        <w:t>enable</w:t>
      </w:r>
      <w:r>
        <w:rPr>
          <w:spacing w:val="-6"/>
        </w:rPr>
        <w:t xml:space="preserve"> </w:t>
      </w:r>
      <w:r>
        <w:rPr>
          <w:spacing w:val="-4"/>
        </w:rPr>
        <w:t>RIP.</w:t>
      </w:r>
    </w:p>
    <w:p w14:paraId="676ADB86">
      <w:pPr>
        <w:pStyle w:val="9"/>
        <w:numPr>
          <w:ilvl w:val="0"/>
          <w:numId w:val="8"/>
        </w:numPr>
        <w:tabs>
          <w:tab w:val="left" w:pos="1140"/>
        </w:tabs>
        <w:spacing w:before="2" w:after="0" w:line="240" w:lineRule="auto"/>
        <w:ind w:left="885" w:leftChars="0" w:right="0" w:hanging="225" w:firstLineChars="0"/>
        <w:jc w:val="left"/>
        <w:rPr>
          <w:sz w:val="24"/>
        </w:rPr>
      </w:pPr>
      <w:r>
        <w:rPr>
          <w:sz w:val="24"/>
        </w:rPr>
        <w:t>From</w:t>
      </w:r>
      <w:r>
        <w:rPr>
          <w:spacing w:val="-5"/>
          <w:sz w:val="24"/>
        </w:rPr>
        <w:t xml:space="preserve"> </w:t>
      </w:r>
      <w:r>
        <w:rPr>
          <w:sz w:val="24"/>
        </w:rPr>
        <w:t>the</w:t>
      </w:r>
      <w:r>
        <w:rPr>
          <w:spacing w:val="-9"/>
          <w:sz w:val="24"/>
        </w:rPr>
        <w:t xml:space="preserve"> </w:t>
      </w:r>
      <w:r>
        <w:rPr>
          <w:sz w:val="24"/>
        </w:rPr>
        <w:t>CLI,</w:t>
      </w:r>
      <w:r>
        <w:rPr>
          <w:spacing w:val="1"/>
          <w:sz w:val="24"/>
        </w:rPr>
        <w:t xml:space="preserve"> </w:t>
      </w:r>
      <w:r>
        <w:rPr>
          <w:sz w:val="24"/>
        </w:rPr>
        <w:t>configure</w:t>
      </w:r>
      <w:r>
        <w:rPr>
          <w:spacing w:val="-2"/>
          <w:sz w:val="24"/>
        </w:rPr>
        <w:t xml:space="preserve"> </w:t>
      </w:r>
      <w:r>
        <w:rPr>
          <w:sz w:val="24"/>
        </w:rPr>
        <w:t>interface</w:t>
      </w:r>
      <w:r>
        <w:rPr>
          <w:spacing w:val="-2"/>
          <w:sz w:val="24"/>
        </w:rPr>
        <w:t xml:space="preserve"> </w:t>
      </w:r>
      <w:r>
        <w:rPr>
          <w:sz w:val="24"/>
        </w:rPr>
        <w:t>Fast</w:t>
      </w:r>
      <w:r>
        <w:rPr>
          <w:spacing w:val="-4"/>
          <w:sz w:val="24"/>
        </w:rPr>
        <w:t xml:space="preserve"> </w:t>
      </w:r>
      <w:r>
        <w:rPr>
          <w:sz w:val="24"/>
        </w:rPr>
        <w:t>Ethernet</w:t>
      </w:r>
      <w:r>
        <w:rPr>
          <w:spacing w:val="-1"/>
          <w:sz w:val="24"/>
        </w:rPr>
        <w:t xml:space="preserve"> </w:t>
      </w:r>
      <w:r>
        <w:rPr>
          <w:sz w:val="24"/>
        </w:rPr>
        <w:t>0/0</w:t>
      </w:r>
      <w:r>
        <w:rPr>
          <w:spacing w:val="-10"/>
          <w:sz w:val="24"/>
        </w:rPr>
        <w:t xml:space="preserve"> </w:t>
      </w:r>
      <w:r>
        <w:rPr>
          <w:sz w:val="24"/>
        </w:rPr>
        <w:t>using</w:t>
      </w:r>
      <w:r>
        <w:rPr>
          <w:spacing w:val="-3"/>
          <w:sz w:val="24"/>
        </w:rPr>
        <w:t xml:space="preserve"> </w:t>
      </w:r>
      <w:r>
        <w:rPr>
          <w:sz w:val="24"/>
        </w:rPr>
        <w:t>the</w:t>
      </w:r>
      <w:r>
        <w:rPr>
          <w:spacing w:val="-7"/>
          <w:sz w:val="24"/>
        </w:rPr>
        <w:t xml:space="preserve"> </w:t>
      </w:r>
      <w:r>
        <w:rPr>
          <w:sz w:val="24"/>
        </w:rPr>
        <w:t>IP</w:t>
      </w:r>
      <w:r>
        <w:rPr>
          <w:spacing w:val="-2"/>
          <w:sz w:val="24"/>
        </w:rPr>
        <w:t xml:space="preserve"> </w:t>
      </w:r>
      <w:r>
        <w:rPr>
          <w:sz w:val="24"/>
        </w:rPr>
        <w:t>address</w:t>
      </w:r>
      <w:r>
        <w:rPr>
          <w:spacing w:val="-6"/>
          <w:sz w:val="24"/>
        </w:rPr>
        <w:t xml:space="preserve"> </w:t>
      </w:r>
      <w:r>
        <w:rPr>
          <w:sz w:val="24"/>
        </w:rPr>
        <w:t>10.0.0.254</w:t>
      </w:r>
      <w:r>
        <w:rPr>
          <w:spacing w:val="-6"/>
          <w:sz w:val="24"/>
        </w:rPr>
        <w:t xml:space="preserve"> </w:t>
      </w:r>
      <w:r>
        <w:rPr>
          <w:spacing w:val="-5"/>
          <w:sz w:val="24"/>
        </w:rPr>
        <w:t>/8.</w:t>
      </w:r>
    </w:p>
    <w:p w14:paraId="53D84033">
      <w:pPr>
        <w:pStyle w:val="9"/>
        <w:numPr>
          <w:ilvl w:val="0"/>
          <w:numId w:val="8"/>
        </w:numPr>
        <w:tabs>
          <w:tab w:val="left" w:pos="1164"/>
        </w:tabs>
        <w:spacing w:before="274" w:after="0" w:line="240" w:lineRule="auto"/>
        <w:ind w:left="909" w:leftChars="0" w:right="0" w:hanging="259" w:firstLineChars="0"/>
        <w:jc w:val="left"/>
        <w:rPr>
          <w:sz w:val="24"/>
        </w:rPr>
      </w:pPr>
      <w:r>
        <w:rPr>
          <w:sz w:val="24"/>
        </w:rPr>
        <w:t>Configure</w:t>
      </w:r>
      <w:r>
        <w:rPr>
          <w:spacing w:val="12"/>
          <w:sz w:val="24"/>
        </w:rPr>
        <w:t xml:space="preserve"> </w:t>
      </w:r>
      <w:r>
        <w:rPr>
          <w:sz w:val="24"/>
        </w:rPr>
        <w:t>interface</w:t>
      </w:r>
      <w:r>
        <w:rPr>
          <w:spacing w:val="16"/>
          <w:sz w:val="24"/>
        </w:rPr>
        <w:t xml:space="preserve"> </w:t>
      </w:r>
      <w:r>
        <w:rPr>
          <w:sz w:val="24"/>
        </w:rPr>
        <w:t>serial</w:t>
      </w:r>
      <w:r>
        <w:rPr>
          <w:spacing w:val="16"/>
          <w:sz w:val="24"/>
        </w:rPr>
        <w:t xml:space="preserve"> </w:t>
      </w:r>
      <w:r>
        <w:rPr>
          <w:sz w:val="24"/>
        </w:rPr>
        <w:t>0/0/0</w:t>
      </w:r>
      <w:r>
        <w:rPr>
          <w:spacing w:val="11"/>
          <w:sz w:val="24"/>
        </w:rPr>
        <w:t xml:space="preserve"> </w:t>
      </w:r>
      <w:r>
        <w:rPr>
          <w:sz w:val="24"/>
        </w:rPr>
        <w:t>using</w:t>
      </w:r>
      <w:r>
        <w:rPr>
          <w:spacing w:val="11"/>
          <w:sz w:val="24"/>
        </w:rPr>
        <w:t xml:space="preserve"> </w:t>
      </w:r>
      <w:r>
        <w:rPr>
          <w:sz w:val="24"/>
        </w:rPr>
        <w:t>the</w:t>
      </w:r>
      <w:r>
        <w:rPr>
          <w:spacing w:val="14"/>
          <w:sz w:val="24"/>
        </w:rPr>
        <w:t xml:space="preserve"> </w:t>
      </w:r>
      <w:r>
        <w:rPr>
          <w:sz w:val="24"/>
        </w:rPr>
        <w:t>first</w:t>
      </w:r>
      <w:r>
        <w:rPr>
          <w:spacing w:val="14"/>
          <w:sz w:val="24"/>
        </w:rPr>
        <w:t xml:space="preserve"> </w:t>
      </w:r>
      <w:r>
        <w:rPr>
          <w:sz w:val="24"/>
        </w:rPr>
        <w:t>usable</w:t>
      </w:r>
      <w:r>
        <w:rPr>
          <w:spacing w:val="15"/>
          <w:sz w:val="24"/>
        </w:rPr>
        <w:t xml:space="preserve"> </w:t>
      </w:r>
      <w:r>
        <w:rPr>
          <w:sz w:val="24"/>
        </w:rPr>
        <w:t>IP</w:t>
      </w:r>
      <w:r>
        <w:rPr>
          <w:spacing w:val="19"/>
          <w:sz w:val="24"/>
        </w:rPr>
        <w:t xml:space="preserve"> </w:t>
      </w:r>
      <w:r>
        <w:rPr>
          <w:sz w:val="24"/>
        </w:rPr>
        <w:t>address</w:t>
      </w:r>
      <w:r>
        <w:rPr>
          <w:spacing w:val="14"/>
          <w:sz w:val="24"/>
        </w:rPr>
        <w:t xml:space="preserve"> </w:t>
      </w:r>
      <w:r>
        <w:rPr>
          <w:sz w:val="24"/>
        </w:rPr>
        <w:t>in</w:t>
      </w:r>
      <w:r>
        <w:rPr>
          <w:spacing w:val="13"/>
          <w:sz w:val="24"/>
        </w:rPr>
        <w:t xml:space="preserve"> </w:t>
      </w:r>
      <w:r>
        <w:rPr>
          <w:sz w:val="24"/>
        </w:rPr>
        <w:t>network</w:t>
      </w:r>
      <w:r>
        <w:rPr>
          <w:spacing w:val="19"/>
          <w:sz w:val="24"/>
        </w:rPr>
        <w:t xml:space="preserve"> </w:t>
      </w:r>
      <w:r>
        <w:rPr>
          <w:spacing w:val="-2"/>
          <w:sz w:val="24"/>
        </w:rPr>
        <w:t>192.168.1.0</w:t>
      </w:r>
    </w:p>
    <w:p w14:paraId="40B2BDAC">
      <w:pPr>
        <w:pStyle w:val="6"/>
        <w:ind w:left="908"/>
      </w:pPr>
      <w:r>
        <w:t>/24</w:t>
      </w:r>
      <w:r>
        <w:rPr>
          <w:spacing w:val="48"/>
        </w:rPr>
        <w:t xml:space="preserve"> </w:t>
      </w:r>
      <w:r>
        <w:t>to</w:t>
      </w:r>
      <w:r>
        <w:rPr>
          <w:spacing w:val="-2"/>
        </w:rPr>
        <w:t xml:space="preserve"> </w:t>
      </w:r>
      <w:r>
        <w:t>connect</w:t>
      </w:r>
      <w:r>
        <w:rPr>
          <w:spacing w:val="-3"/>
        </w:rPr>
        <w:t xml:space="preserve"> </w:t>
      </w:r>
      <w:r>
        <w:t>to</w:t>
      </w:r>
      <w:r>
        <w:rPr>
          <w:spacing w:val="-1"/>
        </w:rPr>
        <w:t xml:space="preserve"> </w:t>
      </w:r>
      <w:r>
        <w:t>the</w:t>
      </w:r>
      <w:r>
        <w:rPr>
          <w:spacing w:val="-6"/>
        </w:rPr>
        <w:t xml:space="preserve"> </w:t>
      </w:r>
      <w:r>
        <w:t>RTR01</w:t>
      </w:r>
      <w:r>
        <w:rPr>
          <w:spacing w:val="-3"/>
        </w:rPr>
        <w:t xml:space="preserve"> </w:t>
      </w:r>
      <w:r>
        <w:t>router.</w:t>
      </w:r>
      <w:r>
        <w:rPr>
          <w:spacing w:val="-2"/>
        </w:rPr>
        <w:t xml:space="preserve"> </w:t>
      </w:r>
      <w:r>
        <w:t>Set</w:t>
      </w:r>
      <w:r>
        <w:rPr>
          <w:spacing w:val="-3"/>
        </w:rPr>
        <w:t xml:space="preserve"> </w:t>
      </w:r>
      <w:r>
        <w:t>the</w:t>
      </w:r>
      <w:r>
        <w:rPr>
          <w:spacing w:val="-4"/>
        </w:rPr>
        <w:t xml:space="preserve"> </w:t>
      </w:r>
      <w:r>
        <w:t>clock</w:t>
      </w:r>
      <w:r>
        <w:rPr>
          <w:spacing w:val="1"/>
        </w:rPr>
        <w:t xml:space="preserve"> </w:t>
      </w:r>
      <w:r>
        <w:t>rate</w:t>
      </w:r>
      <w:r>
        <w:rPr>
          <w:spacing w:val="-1"/>
        </w:rPr>
        <w:t xml:space="preserve"> </w:t>
      </w:r>
      <w:r>
        <w:t>at</w:t>
      </w:r>
      <w:r>
        <w:rPr>
          <w:spacing w:val="-1"/>
        </w:rPr>
        <w:t xml:space="preserve"> </w:t>
      </w:r>
      <w:r>
        <w:rPr>
          <w:spacing w:val="-2"/>
        </w:rPr>
        <w:t>64000.</w:t>
      </w:r>
    </w:p>
    <w:p w14:paraId="4BE23F1C">
      <w:pPr>
        <w:pStyle w:val="9"/>
        <w:numPr>
          <w:ilvl w:val="0"/>
          <w:numId w:val="8"/>
        </w:numPr>
        <w:tabs>
          <w:tab w:val="left" w:pos="1151"/>
        </w:tabs>
        <w:spacing w:before="72" w:after="0" w:line="240" w:lineRule="auto"/>
        <w:ind w:left="896" w:leftChars="0" w:right="0" w:hanging="239" w:firstLineChars="0"/>
        <w:jc w:val="left"/>
        <w:rPr>
          <w:sz w:val="24"/>
        </w:rPr>
      </w:pPr>
      <w:r>
        <w:rPr>
          <w:sz w:val="24"/>
        </w:rPr>
        <w:t>Configure</w:t>
      </w:r>
      <w:r>
        <w:rPr>
          <w:spacing w:val="10"/>
          <w:sz w:val="24"/>
        </w:rPr>
        <w:t xml:space="preserve"> </w:t>
      </w:r>
      <w:r>
        <w:rPr>
          <w:sz w:val="24"/>
        </w:rPr>
        <w:t>interface</w:t>
      </w:r>
      <w:r>
        <w:rPr>
          <w:spacing w:val="16"/>
          <w:sz w:val="24"/>
        </w:rPr>
        <w:t xml:space="preserve"> </w:t>
      </w:r>
      <w:r>
        <w:rPr>
          <w:sz w:val="24"/>
        </w:rPr>
        <w:t>serial</w:t>
      </w:r>
      <w:r>
        <w:rPr>
          <w:spacing w:val="16"/>
          <w:sz w:val="24"/>
        </w:rPr>
        <w:t xml:space="preserve"> </w:t>
      </w:r>
      <w:r>
        <w:rPr>
          <w:sz w:val="24"/>
        </w:rPr>
        <w:t>0/0/1</w:t>
      </w:r>
      <w:r>
        <w:rPr>
          <w:spacing w:val="11"/>
          <w:sz w:val="24"/>
        </w:rPr>
        <w:t xml:space="preserve"> </w:t>
      </w:r>
      <w:r>
        <w:rPr>
          <w:sz w:val="24"/>
        </w:rPr>
        <w:t>using</w:t>
      </w:r>
      <w:r>
        <w:rPr>
          <w:spacing w:val="11"/>
          <w:sz w:val="24"/>
        </w:rPr>
        <w:t xml:space="preserve"> </w:t>
      </w:r>
      <w:r>
        <w:rPr>
          <w:sz w:val="24"/>
        </w:rPr>
        <w:t>the</w:t>
      </w:r>
      <w:r>
        <w:rPr>
          <w:spacing w:val="13"/>
          <w:sz w:val="24"/>
        </w:rPr>
        <w:t xml:space="preserve"> </w:t>
      </w:r>
      <w:r>
        <w:rPr>
          <w:sz w:val="24"/>
        </w:rPr>
        <w:t>first</w:t>
      </w:r>
      <w:r>
        <w:rPr>
          <w:spacing w:val="14"/>
          <w:sz w:val="24"/>
        </w:rPr>
        <w:t xml:space="preserve"> </w:t>
      </w:r>
      <w:r>
        <w:rPr>
          <w:sz w:val="24"/>
        </w:rPr>
        <w:t>usable</w:t>
      </w:r>
      <w:r>
        <w:rPr>
          <w:spacing w:val="13"/>
          <w:sz w:val="24"/>
        </w:rPr>
        <w:t xml:space="preserve"> </w:t>
      </w:r>
      <w:r>
        <w:rPr>
          <w:sz w:val="24"/>
        </w:rPr>
        <w:t>IP</w:t>
      </w:r>
      <w:r>
        <w:rPr>
          <w:spacing w:val="21"/>
          <w:sz w:val="24"/>
        </w:rPr>
        <w:t xml:space="preserve"> </w:t>
      </w:r>
      <w:r>
        <w:rPr>
          <w:sz w:val="24"/>
        </w:rPr>
        <w:t>address</w:t>
      </w:r>
      <w:r>
        <w:rPr>
          <w:spacing w:val="14"/>
          <w:sz w:val="24"/>
        </w:rPr>
        <w:t xml:space="preserve"> </w:t>
      </w:r>
      <w:r>
        <w:rPr>
          <w:sz w:val="24"/>
        </w:rPr>
        <w:t>in</w:t>
      </w:r>
      <w:r>
        <w:rPr>
          <w:spacing w:val="13"/>
          <w:sz w:val="24"/>
        </w:rPr>
        <w:t xml:space="preserve"> </w:t>
      </w:r>
      <w:r>
        <w:rPr>
          <w:sz w:val="24"/>
        </w:rPr>
        <w:t>network</w:t>
      </w:r>
      <w:r>
        <w:rPr>
          <w:spacing w:val="18"/>
          <w:sz w:val="24"/>
        </w:rPr>
        <w:t xml:space="preserve"> </w:t>
      </w:r>
      <w:r>
        <w:rPr>
          <w:spacing w:val="-2"/>
          <w:sz w:val="24"/>
        </w:rPr>
        <w:t>192.168.2.0</w:t>
      </w:r>
    </w:p>
    <w:p w14:paraId="19E8D9A0">
      <w:pPr>
        <w:pStyle w:val="6"/>
        <w:ind w:left="912"/>
      </w:pPr>
      <w:r>
        <w:t>/24</w:t>
      </w:r>
      <w:r>
        <w:rPr>
          <w:spacing w:val="49"/>
        </w:rPr>
        <w:t xml:space="preserve"> </w:t>
      </w:r>
      <w:r>
        <w:t>with a</w:t>
      </w:r>
      <w:r>
        <w:rPr>
          <w:spacing w:val="-7"/>
        </w:rPr>
        <w:t xml:space="preserve"> </w:t>
      </w:r>
      <w:r>
        <w:t>clock</w:t>
      </w:r>
      <w:r>
        <w:rPr>
          <w:spacing w:val="2"/>
        </w:rPr>
        <w:t xml:space="preserve"> </w:t>
      </w:r>
      <w:r>
        <w:t>rate of</w:t>
      </w:r>
      <w:r>
        <w:rPr>
          <w:spacing w:val="-5"/>
        </w:rPr>
        <w:t xml:space="preserve"> </w:t>
      </w:r>
      <w:r>
        <w:rPr>
          <w:spacing w:val="-2"/>
        </w:rPr>
        <w:t>64000.</w:t>
      </w:r>
    </w:p>
    <w:p w14:paraId="7AE688B6">
      <w:pPr>
        <w:pStyle w:val="6"/>
        <w:spacing w:before="12"/>
      </w:pPr>
    </w:p>
    <w:p w14:paraId="4B1687C2">
      <w:pPr>
        <w:pStyle w:val="9"/>
        <w:numPr>
          <w:ilvl w:val="0"/>
          <w:numId w:val="8"/>
        </w:numPr>
        <w:tabs>
          <w:tab w:val="left" w:pos="1152"/>
        </w:tabs>
        <w:spacing w:before="0" w:after="0" w:line="240" w:lineRule="auto"/>
        <w:ind w:left="897" w:leftChars="0" w:right="0" w:hanging="240" w:firstLineChars="0"/>
        <w:jc w:val="left"/>
        <w:rPr>
          <w:sz w:val="24"/>
        </w:rPr>
      </w:pPr>
      <w:r>
        <w:rPr>
          <w:sz w:val="24"/>
        </w:rPr>
        <w:t>Using</w:t>
      </w:r>
      <w:r>
        <w:rPr>
          <w:spacing w:val="-13"/>
          <w:sz w:val="24"/>
        </w:rPr>
        <w:t xml:space="preserve"> </w:t>
      </w:r>
      <w:r>
        <w:rPr>
          <w:sz w:val="24"/>
        </w:rPr>
        <w:t>the</w:t>
      </w:r>
      <w:r>
        <w:rPr>
          <w:spacing w:val="-7"/>
          <w:sz w:val="24"/>
        </w:rPr>
        <w:t xml:space="preserve"> </w:t>
      </w:r>
      <w:r>
        <w:rPr>
          <w:b/>
          <w:sz w:val="24"/>
        </w:rPr>
        <w:t>no</w:t>
      </w:r>
      <w:r>
        <w:rPr>
          <w:b/>
          <w:spacing w:val="-6"/>
          <w:sz w:val="24"/>
        </w:rPr>
        <w:t xml:space="preserve"> </w:t>
      </w:r>
      <w:r>
        <w:rPr>
          <w:b/>
          <w:sz w:val="24"/>
        </w:rPr>
        <w:t>shutdown</w:t>
      </w:r>
      <w:r>
        <w:rPr>
          <w:b/>
          <w:spacing w:val="-6"/>
          <w:sz w:val="24"/>
        </w:rPr>
        <w:t xml:space="preserve"> </w:t>
      </w:r>
      <w:r>
        <w:rPr>
          <w:sz w:val="24"/>
        </w:rPr>
        <w:t>command,</w:t>
      </w:r>
      <w:r>
        <w:rPr>
          <w:spacing w:val="-1"/>
          <w:sz w:val="24"/>
        </w:rPr>
        <w:t xml:space="preserve"> </w:t>
      </w:r>
      <w:r>
        <w:rPr>
          <w:sz w:val="24"/>
        </w:rPr>
        <w:t>enable</w:t>
      </w:r>
      <w:r>
        <w:rPr>
          <w:spacing w:val="-1"/>
          <w:sz w:val="24"/>
        </w:rPr>
        <w:t xml:space="preserve"> </w:t>
      </w:r>
      <w:r>
        <w:rPr>
          <w:sz w:val="24"/>
        </w:rPr>
        <w:t>the</w:t>
      </w:r>
      <w:r>
        <w:rPr>
          <w:spacing w:val="-7"/>
          <w:sz w:val="24"/>
        </w:rPr>
        <w:t xml:space="preserve"> </w:t>
      </w:r>
      <w:r>
        <w:rPr>
          <w:sz w:val="24"/>
        </w:rPr>
        <w:t xml:space="preserve">configured </w:t>
      </w:r>
      <w:r>
        <w:rPr>
          <w:spacing w:val="-2"/>
          <w:sz w:val="24"/>
        </w:rPr>
        <w:t>interfaces.</w:t>
      </w:r>
    </w:p>
    <w:p w14:paraId="283828CC">
      <w:pPr>
        <w:pStyle w:val="9"/>
        <w:numPr>
          <w:ilvl w:val="0"/>
          <w:numId w:val="8"/>
        </w:numPr>
        <w:tabs>
          <w:tab w:val="left" w:pos="1137"/>
        </w:tabs>
        <w:spacing w:before="274" w:after="0" w:line="240" w:lineRule="auto"/>
        <w:ind w:left="882" w:leftChars="0" w:right="0" w:hanging="225" w:firstLineChars="0"/>
        <w:jc w:val="left"/>
        <w:rPr>
          <w:sz w:val="24"/>
        </w:rPr>
      </w:pPr>
      <w:r>
        <w:rPr>
          <w:sz w:val="24"/>
        </w:rPr>
        <w:t>Configure</w:t>
      </w:r>
      <w:r>
        <w:rPr>
          <w:spacing w:val="-11"/>
          <w:sz w:val="24"/>
        </w:rPr>
        <w:t xml:space="preserve"> </w:t>
      </w:r>
      <w:r>
        <w:rPr>
          <w:sz w:val="24"/>
        </w:rPr>
        <w:t>RIP</w:t>
      </w:r>
      <w:r>
        <w:rPr>
          <w:spacing w:val="1"/>
          <w:sz w:val="24"/>
        </w:rPr>
        <w:t xml:space="preserve"> </w:t>
      </w:r>
      <w:r>
        <w:rPr>
          <w:sz w:val="24"/>
        </w:rPr>
        <w:t>to</w:t>
      </w:r>
      <w:r>
        <w:rPr>
          <w:spacing w:val="-7"/>
          <w:sz w:val="24"/>
        </w:rPr>
        <w:t xml:space="preserve"> </w:t>
      </w:r>
      <w:r>
        <w:rPr>
          <w:sz w:val="24"/>
        </w:rPr>
        <w:t>advertise</w:t>
      </w:r>
      <w:r>
        <w:rPr>
          <w:spacing w:val="-9"/>
          <w:sz w:val="24"/>
        </w:rPr>
        <w:t xml:space="preserve"> </w:t>
      </w:r>
      <w:r>
        <w:rPr>
          <w:sz w:val="24"/>
        </w:rPr>
        <w:t>the</w:t>
      </w:r>
      <w:r>
        <w:rPr>
          <w:spacing w:val="-3"/>
          <w:sz w:val="24"/>
        </w:rPr>
        <w:t xml:space="preserve"> </w:t>
      </w:r>
      <w:r>
        <w:rPr>
          <w:sz w:val="24"/>
        </w:rPr>
        <w:t>networks</w:t>
      </w:r>
      <w:r>
        <w:rPr>
          <w:spacing w:val="-2"/>
          <w:sz w:val="24"/>
        </w:rPr>
        <w:t xml:space="preserve"> </w:t>
      </w:r>
      <w:r>
        <w:rPr>
          <w:sz w:val="24"/>
        </w:rPr>
        <w:t>for</w:t>
      </w:r>
      <w:r>
        <w:rPr>
          <w:spacing w:val="-4"/>
          <w:sz w:val="24"/>
        </w:rPr>
        <w:t xml:space="preserve"> </w:t>
      </w:r>
      <w:r>
        <w:rPr>
          <w:sz w:val="24"/>
        </w:rPr>
        <w:t>the</w:t>
      </w:r>
      <w:r>
        <w:rPr>
          <w:spacing w:val="-3"/>
          <w:sz w:val="24"/>
        </w:rPr>
        <w:t xml:space="preserve"> </w:t>
      </w:r>
      <w:r>
        <w:rPr>
          <w:sz w:val="24"/>
        </w:rPr>
        <w:t xml:space="preserve">configured </w:t>
      </w:r>
      <w:r>
        <w:rPr>
          <w:spacing w:val="-2"/>
          <w:sz w:val="24"/>
        </w:rPr>
        <w:t>interfaces.</w:t>
      </w:r>
    </w:p>
    <w:p w14:paraId="365CB23D">
      <w:pPr>
        <w:pStyle w:val="9"/>
        <w:numPr>
          <w:ilvl w:val="0"/>
          <w:numId w:val="8"/>
        </w:numPr>
        <w:tabs>
          <w:tab w:val="left" w:pos="1105"/>
        </w:tabs>
        <w:spacing w:before="271" w:after="0" w:line="240" w:lineRule="auto"/>
        <w:ind w:left="850" w:leftChars="0" w:right="0" w:hanging="193" w:firstLineChars="0"/>
        <w:jc w:val="left"/>
        <w:rPr>
          <w:sz w:val="24"/>
        </w:rPr>
      </w:pPr>
      <w:r>
        <w:rPr>
          <w:sz w:val="24"/>
        </w:rPr>
        <w:t>Configure</w:t>
      </w:r>
      <w:r>
        <w:rPr>
          <w:spacing w:val="-2"/>
          <w:sz w:val="24"/>
        </w:rPr>
        <w:t xml:space="preserve"> </w:t>
      </w:r>
      <w:r>
        <w:rPr>
          <w:sz w:val="24"/>
        </w:rPr>
        <w:t>the</w:t>
      </w:r>
      <w:r>
        <w:rPr>
          <w:spacing w:val="-7"/>
          <w:sz w:val="24"/>
        </w:rPr>
        <w:t xml:space="preserve"> </w:t>
      </w:r>
      <w:r>
        <w:rPr>
          <w:sz w:val="24"/>
        </w:rPr>
        <w:t>end</w:t>
      </w:r>
      <w:r>
        <w:rPr>
          <w:spacing w:val="-5"/>
          <w:sz w:val="24"/>
        </w:rPr>
        <w:t xml:space="preserve"> </w:t>
      </w:r>
      <w:r>
        <w:rPr>
          <w:spacing w:val="-2"/>
          <w:sz w:val="24"/>
        </w:rPr>
        <w:t>devices.</w:t>
      </w:r>
    </w:p>
    <w:p w14:paraId="42473635">
      <w:pPr>
        <w:pStyle w:val="9"/>
        <w:numPr>
          <w:ilvl w:val="0"/>
          <w:numId w:val="9"/>
        </w:numPr>
        <w:tabs>
          <w:tab w:val="left" w:pos="1630"/>
          <w:tab w:val="left" w:pos="1825"/>
        </w:tabs>
        <w:spacing w:before="178" w:after="0" w:line="240" w:lineRule="auto"/>
        <w:ind w:left="1020" w:leftChars="0" w:right="2211" w:rightChars="0" w:firstLineChars="0"/>
        <w:jc w:val="left"/>
        <w:rPr>
          <w:sz w:val="24"/>
        </w:rPr>
      </w:pPr>
      <w:r>
        <w:rPr>
          <w:sz w:val="24"/>
        </w:rPr>
        <w:t>Server0</w:t>
      </w:r>
      <w:r>
        <w:rPr>
          <w:spacing w:val="-6"/>
          <w:sz w:val="24"/>
        </w:rPr>
        <w:t xml:space="preserve"> </w:t>
      </w:r>
      <w:r>
        <w:rPr>
          <w:sz w:val="24"/>
        </w:rPr>
        <w:t>uses</w:t>
      </w:r>
      <w:r>
        <w:rPr>
          <w:spacing w:val="-5"/>
          <w:sz w:val="24"/>
        </w:rPr>
        <w:t xml:space="preserve"> </w:t>
      </w:r>
      <w:r>
        <w:rPr>
          <w:sz w:val="24"/>
        </w:rPr>
        <w:t>the</w:t>
      </w:r>
      <w:r>
        <w:rPr>
          <w:spacing w:val="-9"/>
          <w:sz w:val="24"/>
        </w:rPr>
        <w:t xml:space="preserve"> </w:t>
      </w:r>
      <w:r>
        <w:rPr>
          <w:sz w:val="24"/>
        </w:rPr>
        <w:t>first</w:t>
      </w:r>
      <w:r>
        <w:rPr>
          <w:spacing w:val="-5"/>
          <w:sz w:val="24"/>
        </w:rPr>
        <w:t xml:space="preserve"> </w:t>
      </w:r>
      <w:r>
        <w:rPr>
          <w:sz w:val="24"/>
        </w:rPr>
        <w:t>usable</w:t>
      </w:r>
      <w:r>
        <w:rPr>
          <w:spacing w:val="-8"/>
          <w:sz w:val="24"/>
        </w:rPr>
        <w:t xml:space="preserve"> </w:t>
      </w:r>
      <w:r>
        <w:rPr>
          <w:sz w:val="24"/>
        </w:rPr>
        <w:t>IP</w:t>
      </w:r>
      <w:r>
        <w:rPr>
          <w:spacing w:val="-3"/>
          <w:sz w:val="24"/>
        </w:rPr>
        <w:t xml:space="preserve"> </w:t>
      </w:r>
      <w:r>
        <w:rPr>
          <w:sz w:val="24"/>
        </w:rPr>
        <w:t>address</w:t>
      </w:r>
      <w:r>
        <w:rPr>
          <w:spacing w:val="-7"/>
          <w:sz w:val="24"/>
        </w:rPr>
        <w:t xml:space="preserve"> </w:t>
      </w:r>
      <w:r>
        <w:rPr>
          <w:sz w:val="24"/>
        </w:rPr>
        <w:t>in</w:t>
      </w:r>
      <w:r>
        <w:rPr>
          <w:spacing w:val="-8"/>
          <w:sz w:val="24"/>
        </w:rPr>
        <w:t xml:space="preserve"> </w:t>
      </w:r>
      <w:r>
        <w:rPr>
          <w:sz w:val="24"/>
        </w:rPr>
        <w:t>network</w:t>
      </w:r>
      <w:r>
        <w:rPr>
          <w:spacing w:val="-6"/>
          <w:sz w:val="24"/>
        </w:rPr>
        <w:t xml:space="preserve"> </w:t>
      </w:r>
      <w:r>
        <w:rPr>
          <w:sz w:val="24"/>
        </w:rPr>
        <w:t>10.0.0.0</w:t>
      </w:r>
      <w:r>
        <w:rPr>
          <w:spacing w:val="-8"/>
          <w:sz w:val="24"/>
        </w:rPr>
        <w:t xml:space="preserve"> </w:t>
      </w:r>
      <w:r>
        <w:rPr>
          <w:sz w:val="24"/>
        </w:rPr>
        <w:t>/8.</w:t>
      </w:r>
      <w:r>
        <w:rPr>
          <w:spacing w:val="-8"/>
          <w:sz w:val="24"/>
        </w:rPr>
        <w:t xml:space="preserve"> </w:t>
      </w:r>
      <w:r>
        <w:rPr>
          <w:sz w:val="24"/>
        </w:rPr>
        <w:t>Specify the</w:t>
      </w:r>
      <w:r>
        <w:rPr>
          <w:spacing w:val="40"/>
          <w:sz w:val="24"/>
        </w:rPr>
        <w:t xml:space="preserve"> </w:t>
      </w:r>
      <w:r>
        <w:rPr>
          <w:sz w:val="24"/>
        </w:rPr>
        <w:t>appropriate default gateway and subnet mask.</w:t>
      </w:r>
    </w:p>
    <w:p w14:paraId="1C44ECE0">
      <w:pPr>
        <w:pStyle w:val="6"/>
        <w:spacing w:before="7"/>
      </w:pPr>
    </w:p>
    <w:p w14:paraId="46330BD9">
      <w:pPr>
        <w:pStyle w:val="9"/>
        <w:numPr>
          <w:ilvl w:val="0"/>
          <w:numId w:val="10"/>
        </w:numPr>
        <w:tabs>
          <w:tab w:val="left" w:pos="1878"/>
        </w:tabs>
        <w:spacing w:before="0" w:after="0" w:line="240" w:lineRule="auto"/>
        <w:ind w:left="885" w:leftChars="0" w:right="0" w:rightChars="0"/>
        <w:jc w:val="left"/>
        <w:rPr>
          <w:sz w:val="24"/>
        </w:rPr>
      </w:pPr>
      <w:r>
        <w:rPr>
          <w:sz w:val="24"/>
        </w:rPr>
        <w:t>Printer0</w:t>
      </w:r>
      <w:r>
        <w:rPr>
          <w:spacing w:val="-5"/>
          <w:sz w:val="24"/>
        </w:rPr>
        <w:t xml:space="preserve"> </w:t>
      </w:r>
      <w:r>
        <w:rPr>
          <w:sz w:val="24"/>
        </w:rPr>
        <w:t>uses</w:t>
      </w:r>
      <w:r>
        <w:rPr>
          <w:spacing w:val="-5"/>
          <w:sz w:val="24"/>
        </w:rPr>
        <w:t xml:space="preserve"> </w:t>
      </w:r>
      <w:r>
        <w:rPr>
          <w:sz w:val="24"/>
        </w:rPr>
        <w:t>the</w:t>
      </w:r>
      <w:r>
        <w:rPr>
          <w:spacing w:val="-9"/>
          <w:sz w:val="24"/>
        </w:rPr>
        <w:t xml:space="preserve"> </w:t>
      </w:r>
      <w:r>
        <w:rPr>
          <w:sz w:val="24"/>
        </w:rPr>
        <w:t>second</w:t>
      </w:r>
      <w:r>
        <w:rPr>
          <w:spacing w:val="1"/>
          <w:sz w:val="24"/>
        </w:rPr>
        <w:t xml:space="preserve"> </w:t>
      </w:r>
      <w:r>
        <w:rPr>
          <w:sz w:val="24"/>
        </w:rPr>
        <w:t>usable</w:t>
      </w:r>
      <w:r>
        <w:rPr>
          <w:spacing w:val="-4"/>
          <w:sz w:val="24"/>
        </w:rPr>
        <w:t xml:space="preserve"> </w:t>
      </w:r>
      <w:r>
        <w:rPr>
          <w:sz w:val="24"/>
        </w:rPr>
        <w:t>IP</w:t>
      </w:r>
      <w:r>
        <w:rPr>
          <w:spacing w:val="2"/>
          <w:sz w:val="24"/>
        </w:rPr>
        <w:t xml:space="preserve"> </w:t>
      </w:r>
      <w:r>
        <w:rPr>
          <w:spacing w:val="-2"/>
          <w:sz w:val="24"/>
        </w:rPr>
        <w:t>address</w:t>
      </w:r>
    </w:p>
    <w:p w14:paraId="3B62F9B4">
      <w:pPr>
        <w:pStyle w:val="6"/>
      </w:pPr>
    </w:p>
    <w:p w14:paraId="72765EF6">
      <w:pPr>
        <w:pStyle w:val="6"/>
        <w:spacing w:before="82"/>
      </w:pPr>
    </w:p>
    <w:p w14:paraId="2F965E6A">
      <w:pPr>
        <w:pStyle w:val="3"/>
        <w:ind w:left="0" w:leftChars="0" w:firstLine="0" w:firstLineChars="0"/>
      </w:pPr>
      <w:r>
        <w:t>Step</w:t>
      </w:r>
      <w:r>
        <w:rPr>
          <w:spacing w:val="-5"/>
        </w:rPr>
        <w:t xml:space="preserve"> </w:t>
      </w:r>
      <w:r>
        <w:t>2:</w:t>
      </w:r>
      <w:r>
        <w:rPr>
          <w:spacing w:val="-7"/>
        </w:rPr>
        <w:t xml:space="preserve"> </w:t>
      </w:r>
      <w:r>
        <w:t>Configure</w:t>
      </w:r>
      <w:r>
        <w:rPr>
          <w:spacing w:val="-6"/>
        </w:rPr>
        <w:t xml:space="preserve"> </w:t>
      </w:r>
      <w:r>
        <w:t>the</w:t>
      </w:r>
      <w:r>
        <w:rPr>
          <w:spacing w:val="-4"/>
        </w:rPr>
        <w:t xml:space="preserve"> </w:t>
      </w:r>
      <w:r>
        <w:t>RTR01</w:t>
      </w:r>
      <w:r>
        <w:rPr>
          <w:spacing w:val="-6"/>
        </w:rPr>
        <w:t xml:space="preserve"> </w:t>
      </w:r>
      <w:r>
        <w:t>router</w:t>
      </w:r>
      <w:r>
        <w:rPr>
          <w:spacing w:val="-2"/>
        </w:rPr>
        <w:t xml:space="preserve"> </w:t>
      </w:r>
      <w:r>
        <w:t>and</w:t>
      </w:r>
      <w:r>
        <w:rPr>
          <w:spacing w:val="-5"/>
        </w:rPr>
        <w:t xml:space="preserve"> </w:t>
      </w:r>
      <w:r>
        <w:t>enable</w:t>
      </w:r>
      <w:r>
        <w:rPr>
          <w:spacing w:val="-8"/>
        </w:rPr>
        <w:t xml:space="preserve"> </w:t>
      </w:r>
      <w:r>
        <w:rPr>
          <w:spacing w:val="-4"/>
        </w:rPr>
        <w:t>RIP.</w:t>
      </w:r>
    </w:p>
    <w:p w14:paraId="4D019724">
      <w:pPr>
        <w:pStyle w:val="9"/>
        <w:numPr>
          <w:ilvl w:val="0"/>
          <w:numId w:val="11"/>
        </w:numPr>
        <w:tabs>
          <w:tab w:val="left" w:pos="915"/>
          <w:tab w:val="left" w:pos="1183"/>
        </w:tabs>
        <w:spacing w:before="271" w:after="0" w:line="240" w:lineRule="auto"/>
        <w:ind w:left="677" w:leftChars="0" w:right="2271" w:hanging="17" w:firstLineChars="0"/>
        <w:jc w:val="left"/>
        <w:rPr>
          <w:sz w:val="24"/>
        </w:rPr>
      </w:pPr>
      <w:r>
        <w:rPr>
          <w:sz w:val="24"/>
        </w:rPr>
        <w:t>Configure</w:t>
      </w:r>
      <w:r>
        <w:rPr>
          <w:spacing w:val="32"/>
          <w:sz w:val="24"/>
        </w:rPr>
        <w:t xml:space="preserve"> </w:t>
      </w:r>
      <w:r>
        <w:rPr>
          <w:sz w:val="24"/>
        </w:rPr>
        <w:t>interface</w:t>
      </w:r>
      <w:r>
        <w:rPr>
          <w:spacing w:val="33"/>
          <w:sz w:val="24"/>
        </w:rPr>
        <w:t xml:space="preserve"> </w:t>
      </w:r>
      <w:r>
        <w:rPr>
          <w:sz w:val="24"/>
        </w:rPr>
        <w:t>Fast</w:t>
      </w:r>
      <w:r>
        <w:rPr>
          <w:spacing w:val="36"/>
          <w:sz w:val="24"/>
        </w:rPr>
        <w:t xml:space="preserve"> </w:t>
      </w:r>
      <w:r>
        <w:rPr>
          <w:sz w:val="24"/>
        </w:rPr>
        <w:t>Ethernet</w:t>
      </w:r>
      <w:r>
        <w:rPr>
          <w:spacing w:val="36"/>
          <w:sz w:val="24"/>
        </w:rPr>
        <w:t xml:space="preserve"> </w:t>
      </w:r>
      <w:r>
        <w:rPr>
          <w:sz w:val="24"/>
        </w:rPr>
        <w:t>0/0</w:t>
      </w:r>
      <w:r>
        <w:rPr>
          <w:spacing w:val="33"/>
          <w:sz w:val="24"/>
        </w:rPr>
        <w:t xml:space="preserve"> </w:t>
      </w:r>
      <w:r>
        <w:rPr>
          <w:sz w:val="24"/>
        </w:rPr>
        <w:t>using</w:t>
      </w:r>
      <w:r>
        <w:rPr>
          <w:spacing w:val="31"/>
          <w:sz w:val="24"/>
        </w:rPr>
        <w:t xml:space="preserve"> </w:t>
      </w:r>
      <w:r>
        <w:rPr>
          <w:sz w:val="24"/>
        </w:rPr>
        <w:t>the</w:t>
      </w:r>
      <w:r>
        <w:rPr>
          <w:spacing w:val="32"/>
          <w:sz w:val="24"/>
        </w:rPr>
        <w:t xml:space="preserve"> </w:t>
      </w:r>
      <w:r>
        <w:rPr>
          <w:sz w:val="24"/>
        </w:rPr>
        <w:t>first</w:t>
      </w:r>
      <w:r>
        <w:rPr>
          <w:spacing w:val="31"/>
          <w:sz w:val="24"/>
        </w:rPr>
        <w:t xml:space="preserve"> </w:t>
      </w:r>
      <w:r>
        <w:rPr>
          <w:sz w:val="24"/>
        </w:rPr>
        <w:t>usable</w:t>
      </w:r>
      <w:r>
        <w:rPr>
          <w:spacing w:val="36"/>
          <w:sz w:val="24"/>
        </w:rPr>
        <w:t xml:space="preserve"> </w:t>
      </w:r>
      <w:r>
        <w:rPr>
          <w:sz w:val="24"/>
        </w:rPr>
        <w:t>IP</w:t>
      </w:r>
      <w:r>
        <w:rPr>
          <w:spacing w:val="34"/>
          <w:sz w:val="24"/>
        </w:rPr>
        <w:t xml:space="preserve"> </w:t>
      </w:r>
      <w:r>
        <w:rPr>
          <w:sz w:val="24"/>
        </w:rPr>
        <w:t>address</w:t>
      </w:r>
      <w:r>
        <w:rPr>
          <w:spacing w:val="33"/>
          <w:sz w:val="24"/>
        </w:rPr>
        <w:t xml:space="preserve"> </w:t>
      </w:r>
      <w:r>
        <w:rPr>
          <w:sz w:val="24"/>
        </w:rPr>
        <w:t>in</w:t>
      </w:r>
      <w:r>
        <w:rPr>
          <w:rFonts w:hint="default"/>
          <w:sz w:val="24"/>
          <w:lang w:val="en-US"/>
        </w:rPr>
        <w:t xml:space="preserve"> </w:t>
      </w:r>
      <w:r>
        <w:rPr>
          <w:sz w:val="24"/>
        </w:rPr>
        <w:t>network</w:t>
      </w:r>
      <w:r>
        <w:rPr>
          <w:spacing w:val="40"/>
          <w:sz w:val="24"/>
        </w:rPr>
        <w:t xml:space="preserve"> </w:t>
      </w:r>
      <w:r>
        <w:rPr>
          <w:sz w:val="24"/>
        </w:rPr>
        <w:t>192.168.0.0 /24 to connect to the RTR02 router.</w:t>
      </w:r>
    </w:p>
    <w:p w14:paraId="7534A051">
      <w:pPr>
        <w:pStyle w:val="6"/>
        <w:spacing w:before="7"/>
      </w:pPr>
    </w:p>
    <w:p w14:paraId="4B9DAD9C">
      <w:pPr>
        <w:pStyle w:val="9"/>
        <w:numPr>
          <w:ilvl w:val="0"/>
          <w:numId w:val="11"/>
        </w:numPr>
        <w:tabs>
          <w:tab w:val="left" w:pos="1233"/>
        </w:tabs>
        <w:spacing w:before="1" w:after="0" w:line="240" w:lineRule="auto"/>
        <w:ind w:left="667" w:leftChars="0" w:right="1222" w:firstLine="2" w:firstLineChars="0"/>
        <w:jc w:val="left"/>
        <w:rPr>
          <w:sz w:val="24"/>
        </w:rPr>
      </w:pPr>
      <w:r>
        <w:rPr>
          <w:sz w:val="24"/>
        </w:rPr>
        <w:t>Configure</w:t>
      </w:r>
      <w:r>
        <w:rPr>
          <w:spacing w:val="73"/>
          <w:sz w:val="24"/>
        </w:rPr>
        <w:t xml:space="preserve"> </w:t>
      </w:r>
      <w:r>
        <w:rPr>
          <w:sz w:val="24"/>
        </w:rPr>
        <w:t>interface</w:t>
      </w:r>
      <w:r>
        <w:rPr>
          <w:spacing w:val="74"/>
          <w:sz w:val="24"/>
        </w:rPr>
        <w:t xml:space="preserve"> </w:t>
      </w:r>
      <w:r>
        <w:rPr>
          <w:sz w:val="24"/>
        </w:rPr>
        <w:t>serial</w:t>
      </w:r>
      <w:r>
        <w:rPr>
          <w:spacing w:val="76"/>
          <w:sz w:val="24"/>
        </w:rPr>
        <w:t xml:space="preserve"> </w:t>
      </w:r>
      <w:r>
        <w:rPr>
          <w:sz w:val="24"/>
        </w:rPr>
        <w:t>0/0/0</w:t>
      </w:r>
      <w:r>
        <w:rPr>
          <w:spacing w:val="71"/>
          <w:sz w:val="24"/>
        </w:rPr>
        <w:t xml:space="preserve"> </w:t>
      </w:r>
      <w:r>
        <w:rPr>
          <w:sz w:val="24"/>
        </w:rPr>
        <w:t>using</w:t>
      </w:r>
      <w:r>
        <w:rPr>
          <w:spacing w:val="72"/>
          <w:sz w:val="24"/>
        </w:rPr>
        <w:t xml:space="preserve"> </w:t>
      </w:r>
      <w:r>
        <w:rPr>
          <w:sz w:val="24"/>
        </w:rPr>
        <w:t>the</w:t>
      </w:r>
      <w:r>
        <w:rPr>
          <w:spacing w:val="71"/>
          <w:sz w:val="24"/>
        </w:rPr>
        <w:t xml:space="preserve"> </w:t>
      </w:r>
      <w:r>
        <w:rPr>
          <w:sz w:val="24"/>
        </w:rPr>
        <w:t>second</w:t>
      </w:r>
      <w:r>
        <w:rPr>
          <w:spacing w:val="73"/>
          <w:sz w:val="24"/>
        </w:rPr>
        <w:t xml:space="preserve"> </w:t>
      </w:r>
      <w:r>
        <w:rPr>
          <w:sz w:val="24"/>
        </w:rPr>
        <w:t>usable</w:t>
      </w:r>
      <w:r>
        <w:rPr>
          <w:spacing w:val="74"/>
          <w:sz w:val="24"/>
        </w:rPr>
        <w:t xml:space="preserve"> </w:t>
      </w:r>
      <w:r>
        <w:rPr>
          <w:sz w:val="24"/>
        </w:rPr>
        <w:t>IP</w:t>
      </w:r>
      <w:r>
        <w:rPr>
          <w:spacing w:val="76"/>
          <w:sz w:val="24"/>
        </w:rPr>
        <w:t xml:space="preserve"> </w:t>
      </w:r>
      <w:r>
        <w:rPr>
          <w:sz w:val="24"/>
        </w:rPr>
        <w:t>address</w:t>
      </w:r>
      <w:r>
        <w:rPr>
          <w:spacing w:val="74"/>
          <w:sz w:val="24"/>
        </w:rPr>
        <w:t xml:space="preserve"> </w:t>
      </w:r>
      <w:r>
        <w:rPr>
          <w:sz w:val="24"/>
        </w:rPr>
        <w:t>in</w:t>
      </w:r>
      <w:r>
        <w:rPr>
          <w:spacing w:val="71"/>
          <w:sz w:val="24"/>
        </w:rPr>
        <w:t xml:space="preserve"> </w:t>
      </w:r>
      <w:r>
        <w:rPr>
          <w:sz w:val="24"/>
        </w:rPr>
        <w:t>network 192.168.1.0</w:t>
      </w:r>
      <w:r>
        <w:rPr>
          <w:spacing w:val="40"/>
          <w:sz w:val="24"/>
        </w:rPr>
        <w:t xml:space="preserve"> </w:t>
      </w:r>
      <w:r>
        <w:rPr>
          <w:sz w:val="24"/>
        </w:rPr>
        <w:t>/24 to connect to the SVC01 router.</w:t>
      </w:r>
    </w:p>
    <w:p w14:paraId="161D3765">
      <w:pPr>
        <w:pStyle w:val="6"/>
        <w:spacing w:before="4"/>
      </w:pPr>
    </w:p>
    <w:p w14:paraId="5792332B">
      <w:pPr>
        <w:pStyle w:val="9"/>
        <w:numPr>
          <w:ilvl w:val="0"/>
          <w:numId w:val="11"/>
        </w:numPr>
        <w:tabs>
          <w:tab w:val="left" w:pos="1161"/>
        </w:tabs>
        <w:spacing w:before="0" w:after="0" w:line="240" w:lineRule="auto"/>
        <w:ind w:left="923" w:leftChars="0" w:right="0" w:hanging="249" w:firstLineChars="0"/>
        <w:jc w:val="left"/>
        <w:rPr>
          <w:spacing w:val="-10"/>
        </w:rPr>
      </w:pPr>
      <w:r>
        <w:rPr>
          <w:sz w:val="24"/>
        </w:rPr>
        <w:t>Configure</w:t>
      </w:r>
      <w:r>
        <w:rPr>
          <w:spacing w:val="14"/>
          <w:sz w:val="24"/>
        </w:rPr>
        <w:t xml:space="preserve"> </w:t>
      </w:r>
      <w:r>
        <w:rPr>
          <w:sz w:val="24"/>
        </w:rPr>
        <w:t>interface</w:t>
      </w:r>
      <w:r>
        <w:rPr>
          <w:spacing w:val="19"/>
          <w:sz w:val="24"/>
        </w:rPr>
        <w:t xml:space="preserve"> </w:t>
      </w:r>
      <w:r>
        <w:rPr>
          <w:sz w:val="24"/>
        </w:rPr>
        <w:t>Fast</w:t>
      </w:r>
      <w:r>
        <w:rPr>
          <w:spacing w:val="23"/>
          <w:sz w:val="24"/>
        </w:rPr>
        <w:t xml:space="preserve"> </w:t>
      </w:r>
      <w:r>
        <w:rPr>
          <w:sz w:val="24"/>
        </w:rPr>
        <w:t>Ethernet</w:t>
      </w:r>
      <w:r>
        <w:rPr>
          <w:spacing w:val="22"/>
          <w:sz w:val="24"/>
        </w:rPr>
        <w:t xml:space="preserve"> </w:t>
      </w:r>
      <w:r>
        <w:rPr>
          <w:sz w:val="24"/>
        </w:rPr>
        <w:t>0/1</w:t>
      </w:r>
      <w:r>
        <w:rPr>
          <w:spacing w:val="16"/>
          <w:sz w:val="24"/>
        </w:rPr>
        <w:t xml:space="preserve"> </w:t>
      </w:r>
      <w:r>
        <w:rPr>
          <w:sz w:val="24"/>
        </w:rPr>
        <w:t>using</w:t>
      </w:r>
      <w:r>
        <w:rPr>
          <w:spacing w:val="15"/>
          <w:sz w:val="24"/>
        </w:rPr>
        <w:t xml:space="preserve"> </w:t>
      </w:r>
      <w:r>
        <w:rPr>
          <w:sz w:val="24"/>
        </w:rPr>
        <w:t>the</w:t>
      </w:r>
      <w:r>
        <w:rPr>
          <w:spacing w:val="20"/>
          <w:sz w:val="24"/>
        </w:rPr>
        <w:t xml:space="preserve"> </w:t>
      </w:r>
      <w:r>
        <w:rPr>
          <w:sz w:val="24"/>
        </w:rPr>
        <w:t>IP</w:t>
      </w:r>
      <w:r>
        <w:rPr>
          <w:spacing w:val="22"/>
          <w:sz w:val="24"/>
        </w:rPr>
        <w:t xml:space="preserve"> </w:t>
      </w:r>
      <w:r>
        <w:rPr>
          <w:sz w:val="24"/>
        </w:rPr>
        <w:t>address</w:t>
      </w:r>
      <w:r>
        <w:rPr>
          <w:spacing w:val="23"/>
          <w:sz w:val="24"/>
        </w:rPr>
        <w:t xml:space="preserve"> </w:t>
      </w:r>
      <w:r>
        <w:rPr>
          <w:spacing w:val="-2"/>
          <w:sz w:val="24"/>
        </w:rPr>
        <w:t>172.16.254.254</w:t>
      </w:r>
      <w:r>
        <w:t>/16.</w:t>
      </w:r>
      <w:r>
        <w:rPr>
          <w:spacing w:val="-10"/>
        </w:rPr>
        <w:t xml:space="preserve"> </w:t>
      </w:r>
    </w:p>
    <w:p w14:paraId="6081C3FA">
      <w:pPr>
        <w:pStyle w:val="6"/>
        <w:spacing w:before="1"/>
        <w:ind w:left="912"/>
      </w:pPr>
      <w:r>
        <w:t>d.</w:t>
      </w:r>
      <w:r>
        <w:rPr>
          <w:spacing w:val="-2"/>
        </w:rPr>
        <w:t xml:space="preserve"> </w:t>
      </w:r>
      <w:r>
        <w:t>Using</w:t>
      </w:r>
      <w:r>
        <w:rPr>
          <w:spacing w:val="-6"/>
        </w:rPr>
        <w:t xml:space="preserve"> </w:t>
      </w:r>
      <w:r>
        <w:t>the</w:t>
      </w:r>
      <w:r>
        <w:rPr>
          <w:spacing w:val="-3"/>
        </w:rPr>
        <w:t xml:space="preserve"> </w:t>
      </w:r>
      <w:r>
        <w:rPr>
          <w:b/>
        </w:rPr>
        <w:t>no</w:t>
      </w:r>
      <w:r>
        <w:rPr>
          <w:b/>
          <w:spacing w:val="-11"/>
        </w:rPr>
        <w:t xml:space="preserve"> </w:t>
      </w:r>
      <w:r>
        <w:rPr>
          <w:b/>
        </w:rPr>
        <w:t>shutdown</w:t>
      </w:r>
      <w:r>
        <w:rPr>
          <w:b/>
          <w:spacing w:val="-5"/>
        </w:rPr>
        <w:t xml:space="preserve"> </w:t>
      </w:r>
      <w:r>
        <w:t>command, enable</w:t>
      </w:r>
      <w:r>
        <w:rPr>
          <w:spacing w:val="-4"/>
        </w:rPr>
        <w:t xml:space="preserve"> </w:t>
      </w:r>
      <w:r>
        <w:t>the</w:t>
      </w:r>
      <w:r>
        <w:rPr>
          <w:spacing w:val="-5"/>
        </w:rPr>
        <w:t xml:space="preserve"> </w:t>
      </w:r>
      <w:r>
        <w:t xml:space="preserve">configured </w:t>
      </w:r>
      <w:r>
        <w:rPr>
          <w:spacing w:val="-2"/>
        </w:rPr>
        <w:t>interfaces.</w:t>
      </w:r>
    </w:p>
    <w:p w14:paraId="7EB4282B">
      <w:pPr>
        <w:pStyle w:val="6"/>
        <w:numPr>
          <w:ilvl w:val="0"/>
          <w:numId w:val="11"/>
        </w:numPr>
        <w:spacing w:before="53"/>
        <w:ind w:left="923" w:leftChars="0" w:right="2681" w:rightChars="0" w:hanging="249" w:firstLineChars="0"/>
      </w:pPr>
      <w:r>
        <w:t>Configure</w:t>
      </w:r>
      <w:r>
        <w:rPr>
          <w:spacing w:val="40"/>
        </w:rPr>
        <w:t xml:space="preserve"> </w:t>
      </w:r>
      <w:r>
        <w:t>RIP</w:t>
      </w:r>
      <w:r>
        <w:rPr>
          <w:spacing w:val="75"/>
        </w:rPr>
        <w:t xml:space="preserve"> </w:t>
      </w:r>
      <w:r>
        <w:t>to</w:t>
      </w:r>
      <w:r>
        <w:rPr>
          <w:spacing w:val="40"/>
        </w:rPr>
        <w:t xml:space="preserve"> </w:t>
      </w:r>
      <w:r>
        <w:t>advertise</w:t>
      </w:r>
      <w:r>
        <w:rPr>
          <w:spacing w:val="40"/>
        </w:rPr>
        <w:t xml:space="preserve"> </w:t>
      </w:r>
      <w:r>
        <w:t>the</w:t>
      </w:r>
      <w:r>
        <w:rPr>
          <w:spacing w:val="40"/>
        </w:rPr>
        <w:t xml:space="preserve"> </w:t>
      </w:r>
      <w:r>
        <w:t>networks</w:t>
      </w:r>
      <w:r>
        <w:rPr>
          <w:spacing w:val="74"/>
        </w:rPr>
        <w:t xml:space="preserve"> </w:t>
      </w:r>
      <w:r>
        <w:t>for</w:t>
      </w:r>
      <w:r>
        <w:rPr>
          <w:spacing w:val="40"/>
        </w:rPr>
        <w:t xml:space="preserve"> </w:t>
      </w:r>
      <w:r>
        <w:t>the</w:t>
      </w:r>
      <w:r>
        <w:rPr>
          <w:spacing w:val="40"/>
        </w:rPr>
        <w:t xml:space="preserve"> </w:t>
      </w:r>
      <w:r>
        <w:t>configured</w:t>
      </w:r>
      <w:r>
        <w:rPr>
          <w:spacing w:val="40"/>
        </w:rPr>
        <w:t xml:space="preserve"> </w:t>
      </w:r>
      <w:r>
        <w:t>interfaces. f. Configure the end devices.</w:t>
      </w:r>
    </w:p>
    <w:p w14:paraId="047415D1">
      <w:pPr>
        <w:pStyle w:val="9"/>
        <w:numPr>
          <w:ilvl w:val="0"/>
          <w:numId w:val="12"/>
        </w:numPr>
        <w:tabs>
          <w:tab w:val="left" w:pos="1811"/>
        </w:tabs>
        <w:spacing w:before="53" w:after="0" w:line="240" w:lineRule="auto"/>
        <w:ind w:left="1811" w:right="0" w:hanging="181"/>
        <w:jc w:val="left"/>
        <w:rPr>
          <w:sz w:val="24"/>
        </w:rPr>
      </w:pPr>
      <w:r>
        <w:rPr>
          <w:sz w:val="24"/>
        </w:rPr>
        <w:t>PC0</w:t>
      </w:r>
      <w:r>
        <w:rPr>
          <w:spacing w:val="-11"/>
          <w:sz w:val="24"/>
        </w:rPr>
        <w:t xml:space="preserve"> </w:t>
      </w:r>
      <w:r>
        <w:rPr>
          <w:sz w:val="24"/>
        </w:rPr>
        <w:t>uses</w:t>
      </w:r>
      <w:r>
        <w:rPr>
          <w:spacing w:val="-6"/>
          <w:sz w:val="24"/>
        </w:rPr>
        <w:t xml:space="preserve"> </w:t>
      </w:r>
      <w:r>
        <w:rPr>
          <w:sz w:val="24"/>
        </w:rPr>
        <w:t>the</w:t>
      </w:r>
      <w:r>
        <w:rPr>
          <w:spacing w:val="-1"/>
          <w:sz w:val="24"/>
        </w:rPr>
        <w:t xml:space="preserve"> </w:t>
      </w:r>
      <w:r>
        <w:rPr>
          <w:sz w:val="24"/>
        </w:rPr>
        <w:t>first</w:t>
      </w:r>
      <w:r>
        <w:rPr>
          <w:spacing w:val="-5"/>
          <w:sz w:val="24"/>
        </w:rPr>
        <w:t xml:space="preserve"> </w:t>
      </w:r>
      <w:r>
        <w:rPr>
          <w:sz w:val="24"/>
        </w:rPr>
        <w:t>usable</w:t>
      </w:r>
      <w:r>
        <w:rPr>
          <w:spacing w:val="-3"/>
          <w:sz w:val="24"/>
        </w:rPr>
        <w:t xml:space="preserve"> </w:t>
      </w:r>
      <w:r>
        <w:rPr>
          <w:sz w:val="24"/>
        </w:rPr>
        <w:t>IP</w:t>
      </w:r>
      <w:r>
        <w:rPr>
          <w:spacing w:val="4"/>
          <w:sz w:val="24"/>
        </w:rPr>
        <w:t xml:space="preserve"> </w:t>
      </w:r>
      <w:r>
        <w:rPr>
          <w:sz w:val="24"/>
        </w:rPr>
        <w:t>addresses</w:t>
      </w:r>
      <w:r>
        <w:rPr>
          <w:spacing w:val="-6"/>
          <w:sz w:val="24"/>
        </w:rPr>
        <w:t xml:space="preserve"> </w:t>
      </w:r>
      <w:r>
        <w:rPr>
          <w:sz w:val="24"/>
        </w:rPr>
        <w:t>in</w:t>
      </w:r>
      <w:r>
        <w:rPr>
          <w:spacing w:val="-4"/>
          <w:sz w:val="24"/>
        </w:rPr>
        <w:t xml:space="preserve"> </w:t>
      </w:r>
      <w:r>
        <w:rPr>
          <w:sz w:val="24"/>
        </w:rPr>
        <w:t xml:space="preserve">network 172.16.0.0 </w:t>
      </w:r>
      <w:r>
        <w:rPr>
          <w:spacing w:val="-4"/>
          <w:sz w:val="24"/>
        </w:rPr>
        <w:t>/16.</w:t>
      </w:r>
    </w:p>
    <w:p w14:paraId="59AF8F10">
      <w:pPr>
        <w:pStyle w:val="9"/>
        <w:numPr>
          <w:ilvl w:val="0"/>
          <w:numId w:val="12"/>
        </w:numPr>
        <w:tabs>
          <w:tab w:val="left" w:pos="1878"/>
        </w:tabs>
        <w:spacing w:before="0" w:after="0" w:line="240" w:lineRule="auto"/>
        <w:ind w:left="1878" w:right="0" w:hanging="248"/>
        <w:jc w:val="left"/>
        <w:rPr>
          <w:sz w:val="24"/>
        </w:rPr>
      </w:pPr>
      <w:r>
        <w:rPr>
          <w:sz w:val="24"/>
        </w:rPr>
        <w:t>PC1</w:t>
      </w:r>
      <w:r>
        <w:rPr>
          <w:spacing w:val="-11"/>
          <w:sz w:val="24"/>
        </w:rPr>
        <w:t xml:space="preserve"> </w:t>
      </w:r>
      <w:r>
        <w:rPr>
          <w:sz w:val="24"/>
        </w:rPr>
        <w:t>uses</w:t>
      </w:r>
      <w:r>
        <w:rPr>
          <w:spacing w:val="-5"/>
          <w:sz w:val="24"/>
        </w:rPr>
        <w:t xml:space="preserve"> </w:t>
      </w:r>
      <w:r>
        <w:rPr>
          <w:sz w:val="24"/>
        </w:rPr>
        <w:t>the</w:t>
      </w:r>
      <w:r>
        <w:rPr>
          <w:spacing w:val="-7"/>
          <w:sz w:val="24"/>
        </w:rPr>
        <w:t xml:space="preserve"> </w:t>
      </w:r>
      <w:r>
        <w:rPr>
          <w:sz w:val="24"/>
        </w:rPr>
        <w:t>second</w:t>
      </w:r>
      <w:r>
        <w:rPr>
          <w:spacing w:val="-1"/>
          <w:sz w:val="24"/>
        </w:rPr>
        <w:t xml:space="preserve"> </w:t>
      </w:r>
      <w:r>
        <w:rPr>
          <w:sz w:val="24"/>
        </w:rPr>
        <w:t>usable IP</w:t>
      </w:r>
      <w:r>
        <w:rPr>
          <w:spacing w:val="2"/>
          <w:sz w:val="24"/>
        </w:rPr>
        <w:t xml:space="preserve"> </w:t>
      </w:r>
      <w:r>
        <w:rPr>
          <w:sz w:val="24"/>
        </w:rPr>
        <w:t>address in</w:t>
      </w:r>
      <w:r>
        <w:rPr>
          <w:spacing w:val="-9"/>
          <w:sz w:val="24"/>
        </w:rPr>
        <w:t xml:space="preserve"> </w:t>
      </w:r>
      <w:r>
        <w:rPr>
          <w:sz w:val="24"/>
        </w:rPr>
        <w:t xml:space="preserve">network 172.16.0.0 </w:t>
      </w:r>
      <w:r>
        <w:rPr>
          <w:spacing w:val="-4"/>
          <w:sz w:val="24"/>
        </w:rPr>
        <w:t>/16.</w:t>
      </w:r>
    </w:p>
    <w:p w14:paraId="502AF027">
      <w:pPr>
        <w:pStyle w:val="9"/>
        <w:numPr>
          <w:ilvl w:val="0"/>
          <w:numId w:val="12"/>
        </w:numPr>
        <w:tabs>
          <w:tab w:val="left" w:pos="1945"/>
        </w:tabs>
        <w:spacing w:before="0" w:after="0" w:line="240" w:lineRule="auto"/>
        <w:ind w:left="1945" w:right="0" w:hanging="315"/>
        <w:jc w:val="left"/>
        <w:rPr>
          <w:sz w:val="24"/>
        </w:rPr>
      </w:pPr>
      <w:r>
        <w:rPr>
          <w:sz w:val="24"/>
        </w:rPr>
        <w:t>Specify</w:t>
      </w:r>
      <w:r>
        <w:rPr>
          <w:spacing w:val="-5"/>
          <w:sz w:val="24"/>
        </w:rPr>
        <w:t xml:space="preserve"> </w:t>
      </w:r>
      <w:r>
        <w:rPr>
          <w:sz w:val="24"/>
        </w:rPr>
        <w:t>the</w:t>
      </w:r>
      <w:r>
        <w:rPr>
          <w:spacing w:val="-6"/>
          <w:sz w:val="24"/>
        </w:rPr>
        <w:t xml:space="preserve"> </w:t>
      </w:r>
      <w:r>
        <w:rPr>
          <w:sz w:val="24"/>
        </w:rPr>
        <w:t>appropriate</w:t>
      </w:r>
      <w:r>
        <w:rPr>
          <w:spacing w:val="-2"/>
          <w:sz w:val="24"/>
        </w:rPr>
        <w:t xml:space="preserve"> </w:t>
      </w:r>
      <w:r>
        <w:rPr>
          <w:sz w:val="24"/>
        </w:rPr>
        <w:t>default</w:t>
      </w:r>
      <w:r>
        <w:rPr>
          <w:spacing w:val="-3"/>
          <w:sz w:val="24"/>
        </w:rPr>
        <w:t xml:space="preserve"> </w:t>
      </w:r>
      <w:r>
        <w:rPr>
          <w:sz w:val="24"/>
        </w:rPr>
        <w:t>gateway</w:t>
      </w:r>
      <w:r>
        <w:rPr>
          <w:spacing w:val="-2"/>
          <w:sz w:val="24"/>
        </w:rPr>
        <w:t xml:space="preserve"> </w:t>
      </w:r>
      <w:r>
        <w:rPr>
          <w:sz w:val="24"/>
        </w:rPr>
        <w:t>and</w:t>
      </w:r>
      <w:r>
        <w:rPr>
          <w:spacing w:val="-4"/>
          <w:sz w:val="24"/>
        </w:rPr>
        <w:t xml:space="preserve"> </w:t>
      </w:r>
      <w:r>
        <w:rPr>
          <w:sz w:val="24"/>
        </w:rPr>
        <w:t>subnet</w:t>
      </w:r>
      <w:r>
        <w:rPr>
          <w:spacing w:val="-3"/>
          <w:sz w:val="24"/>
        </w:rPr>
        <w:t xml:space="preserve"> </w:t>
      </w:r>
      <w:r>
        <w:rPr>
          <w:sz w:val="24"/>
        </w:rPr>
        <w:t>mask</w:t>
      </w:r>
      <w:r>
        <w:rPr>
          <w:spacing w:val="-6"/>
          <w:sz w:val="24"/>
        </w:rPr>
        <w:t xml:space="preserve"> </w:t>
      </w:r>
      <w:r>
        <w:rPr>
          <w:sz w:val="24"/>
        </w:rPr>
        <w:t>on</w:t>
      </w:r>
      <w:r>
        <w:rPr>
          <w:spacing w:val="-6"/>
          <w:sz w:val="24"/>
        </w:rPr>
        <w:t xml:space="preserve"> </w:t>
      </w:r>
      <w:r>
        <w:rPr>
          <w:sz w:val="24"/>
        </w:rPr>
        <w:t>each</w:t>
      </w:r>
      <w:r>
        <w:rPr>
          <w:spacing w:val="-1"/>
          <w:sz w:val="24"/>
        </w:rPr>
        <w:t xml:space="preserve"> </w:t>
      </w:r>
      <w:r>
        <w:rPr>
          <w:spacing w:val="-5"/>
          <w:sz w:val="24"/>
        </w:rPr>
        <w:t>PC.</w:t>
      </w:r>
    </w:p>
    <w:p w14:paraId="18AC6078">
      <w:pPr>
        <w:pStyle w:val="6"/>
        <w:spacing w:before="275"/>
      </w:pPr>
    </w:p>
    <w:p w14:paraId="7F067E00">
      <w:pPr>
        <w:pStyle w:val="3"/>
        <w:spacing w:before="1"/>
        <w:ind w:left="0" w:leftChars="0" w:firstLine="0" w:firstLineChars="0"/>
      </w:pPr>
      <w:r>
        <w:t>Step</w:t>
      </w:r>
      <w:r>
        <w:rPr>
          <w:spacing w:val="-5"/>
        </w:rPr>
        <w:t xml:space="preserve"> </w:t>
      </w:r>
      <w:r>
        <w:t>3:</w:t>
      </w:r>
      <w:r>
        <w:rPr>
          <w:spacing w:val="-7"/>
        </w:rPr>
        <w:t xml:space="preserve"> </w:t>
      </w:r>
      <w:r>
        <w:t>Configure</w:t>
      </w:r>
      <w:r>
        <w:rPr>
          <w:spacing w:val="-7"/>
        </w:rPr>
        <w:t xml:space="preserve"> </w:t>
      </w:r>
      <w:r>
        <w:t>the</w:t>
      </w:r>
      <w:r>
        <w:rPr>
          <w:spacing w:val="-3"/>
        </w:rPr>
        <w:t xml:space="preserve"> </w:t>
      </w:r>
      <w:r>
        <w:t>RTR02</w:t>
      </w:r>
      <w:r>
        <w:rPr>
          <w:spacing w:val="-4"/>
        </w:rPr>
        <w:t xml:space="preserve"> </w:t>
      </w:r>
      <w:r>
        <w:t>router</w:t>
      </w:r>
      <w:r>
        <w:rPr>
          <w:spacing w:val="-5"/>
        </w:rPr>
        <w:t xml:space="preserve"> </w:t>
      </w:r>
      <w:r>
        <w:t>and</w:t>
      </w:r>
      <w:r>
        <w:rPr>
          <w:spacing w:val="-5"/>
        </w:rPr>
        <w:t xml:space="preserve"> </w:t>
      </w:r>
      <w:r>
        <w:t>enable</w:t>
      </w:r>
      <w:r>
        <w:rPr>
          <w:spacing w:val="-3"/>
        </w:rPr>
        <w:t xml:space="preserve"> </w:t>
      </w:r>
      <w:r>
        <w:rPr>
          <w:spacing w:val="-4"/>
        </w:rPr>
        <w:t>RIP.</w:t>
      </w:r>
    </w:p>
    <w:p w14:paraId="43858770">
      <w:pPr>
        <w:pStyle w:val="9"/>
        <w:numPr>
          <w:ilvl w:val="0"/>
          <w:numId w:val="13"/>
        </w:numPr>
        <w:tabs>
          <w:tab w:val="left" w:pos="915"/>
          <w:tab w:val="left" w:pos="1183"/>
        </w:tabs>
        <w:spacing w:before="271" w:after="0" w:line="240" w:lineRule="auto"/>
        <w:ind w:left="677" w:leftChars="0" w:right="1991" w:hanging="17" w:firstLineChars="0"/>
        <w:jc w:val="left"/>
        <w:rPr>
          <w:sz w:val="24"/>
        </w:rPr>
      </w:pPr>
      <w:r>
        <w:rPr>
          <w:sz w:val="24"/>
        </w:rPr>
        <w:t>Configure</w:t>
      </w:r>
      <w:r>
        <w:rPr>
          <w:spacing w:val="31"/>
          <w:sz w:val="24"/>
        </w:rPr>
        <w:t xml:space="preserve"> </w:t>
      </w:r>
      <w:r>
        <w:rPr>
          <w:sz w:val="24"/>
        </w:rPr>
        <w:t>interface</w:t>
      </w:r>
      <w:r>
        <w:rPr>
          <w:spacing w:val="32"/>
          <w:sz w:val="24"/>
        </w:rPr>
        <w:t xml:space="preserve"> </w:t>
      </w:r>
      <w:r>
        <w:rPr>
          <w:sz w:val="24"/>
        </w:rPr>
        <w:t>Fast</w:t>
      </w:r>
      <w:r>
        <w:rPr>
          <w:spacing w:val="35"/>
          <w:sz w:val="24"/>
        </w:rPr>
        <w:t xml:space="preserve"> </w:t>
      </w:r>
      <w:r>
        <w:rPr>
          <w:sz w:val="24"/>
        </w:rPr>
        <w:t>Ethernet</w:t>
      </w:r>
      <w:r>
        <w:rPr>
          <w:spacing w:val="35"/>
          <w:sz w:val="24"/>
        </w:rPr>
        <w:t xml:space="preserve"> </w:t>
      </w:r>
      <w:r>
        <w:rPr>
          <w:sz w:val="24"/>
        </w:rPr>
        <w:t>0/0</w:t>
      </w:r>
      <w:r>
        <w:rPr>
          <w:spacing w:val="32"/>
          <w:sz w:val="24"/>
        </w:rPr>
        <w:t xml:space="preserve"> </w:t>
      </w:r>
      <w:r>
        <w:rPr>
          <w:sz w:val="24"/>
        </w:rPr>
        <w:t>using</w:t>
      </w:r>
      <w:r>
        <w:rPr>
          <w:spacing w:val="30"/>
          <w:sz w:val="24"/>
        </w:rPr>
        <w:t xml:space="preserve"> </w:t>
      </w:r>
      <w:r>
        <w:rPr>
          <w:sz w:val="24"/>
        </w:rPr>
        <w:t>the</w:t>
      </w:r>
      <w:r>
        <w:rPr>
          <w:spacing w:val="31"/>
          <w:sz w:val="24"/>
        </w:rPr>
        <w:t xml:space="preserve"> </w:t>
      </w:r>
      <w:r>
        <w:rPr>
          <w:sz w:val="24"/>
        </w:rPr>
        <w:t>second</w:t>
      </w:r>
      <w:r>
        <w:rPr>
          <w:spacing w:val="32"/>
          <w:sz w:val="24"/>
        </w:rPr>
        <w:t xml:space="preserve"> </w:t>
      </w:r>
      <w:r>
        <w:rPr>
          <w:sz w:val="24"/>
        </w:rPr>
        <w:t>usable</w:t>
      </w:r>
      <w:r>
        <w:rPr>
          <w:spacing w:val="34"/>
          <w:sz w:val="24"/>
        </w:rPr>
        <w:t xml:space="preserve"> </w:t>
      </w:r>
      <w:r>
        <w:rPr>
          <w:sz w:val="24"/>
        </w:rPr>
        <w:t>IP</w:t>
      </w:r>
      <w:r>
        <w:rPr>
          <w:spacing w:val="37"/>
          <w:sz w:val="24"/>
        </w:rPr>
        <w:t xml:space="preserve"> </w:t>
      </w:r>
      <w:r>
        <w:rPr>
          <w:sz w:val="24"/>
        </w:rPr>
        <w:t>address</w:t>
      </w:r>
      <w:r>
        <w:rPr>
          <w:spacing w:val="32"/>
          <w:sz w:val="24"/>
        </w:rPr>
        <w:t xml:space="preserve"> </w:t>
      </w:r>
      <w:r>
        <w:rPr>
          <w:sz w:val="24"/>
        </w:rPr>
        <w:t>in network</w:t>
      </w:r>
      <w:r>
        <w:rPr>
          <w:spacing w:val="40"/>
          <w:sz w:val="24"/>
        </w:rPr>
        <w:t xml:space="preserve"> </w:t>
      </w:r>
      <w:r>
        <w:rPr>
          <w:sz w:val="24"/>
        </w:rPr>
        <w:t>192.168.0.0 /24 to connect to the RTR01 router.</w:t>
      </w:r>
    </w:p>
    <w:p w14:paraId="3717F717">
      <w:pPr>
        <w:pStyle w:val="6"/>
        <w:spacing w:before="8"/>
      </w:pPr>
    </w:p>
    <w:p w14:paraId="58AB608A">
      <w:pPr>
        <w:pStyle w:val="9"/>
        <w:numPr>
          <w:ilvl w:val="0"/>
          <w:numId w:val="13"/>
        </w:numPr>
        <w:tabs>
          <w:tab w:val="left" w:pos="1233"/>
        </w:tabs>
        <w:spacing w:before="0" w:after="0" w:line="240" w:lineRule="auto"/>
        <w:ind w:left="667" w:leftChars="0" w:right="1222" w:firstLine="2" w:firstLineChars="0"/>
        <w:jc w:val="left"/>
        <w:rPr>
          <w:sz w:val="24"/>
        </w:rPr>
      </w:pPr>
      <w:r>
        <w:rPr>
          <w:sz w:val="24"/>
        </w:rPr>
        <w:t>Configure</w:t>
      </w:r>
      <w:r>
        <w:rPr>
          <w:spacing w:val="73"/>
          <w:sz w:val="24"/>
        </w:rPr>
        <w:t xml:space="preserve"> </w:t>
      </w:r>
      <w:r>
        <w:rPr>
          <w:sz w:val="24"/>
        </w:rPr>
        <w:t>interface</w:t>
      </w:r>
      <w:r>
        <w:rPr>
          <w:spacing w:val="74"/>
          <w:sz w:val="24"/>
        </w:rPr>
        <w:t xml:space="preserve"> </w:t>
      </w:r>
      <w:r>
        <w:rPr>
          <w:sz w:val="24"/>
        </w:rPr>
        <w:t>serial</w:t>
      </w:r>
      <w:r>
        <w:rPr>
          <w:spacing w:val="76"/>
          <w:sz w:val="24"/>
        </w:rPr>
        <w:t xml:space="preserve"> </w:t>
      </w:r>
      <w:r>
        <w:rPr>
          <w:sz w:val="24"/>
        </w:rPr>
        <w:t>0/0/0</w:t>
      </w:r>
      <w:r>
        <w:rPr>
          <w:spacing w:val="71"/>
          <w:sz w:val="24"/>
        </w:rPr>
        <w:t xml:space="preserve"> </w:t>
      </w:r>
      <w:r>
        <w:rPr>
          <w:sz w:val="24"/>
        </w:rPr>
        <w:t>using</w:t>
      </w:r>
      <w:r>
        <w:rPr>
          <w:spacing w:val="72"/>
          <w:sz w:val="24"/>
        </w:rPr>
        <w:t xml:space="preserve"> </w:t>
      </w:r>
      <w:r>
        <w:rPr>
          <w:sz w:val="24"/>
        </w:rPr>
        <w:t>the</w:t>
      </w:r>
      <w:r>
        <w:rPr>
          <w:spacing w:val="71"/>
          <w:sz w:val="24"/>
        </w:rPr>
        <w:t xml:space="preserve"> </w:t>
      </w:r>
      <w:r>
        <w:rPr>
          <w:sz w:val="24"/>
        </w:rPr>
        <w:t>second</w:t>
      </w:r>
      <w:r>
        <w:rPr>
          <w:spacing w:val="73"/>
          <w:sz w:val="24"/>
        </w:rPr>
        <w:t xml:space="preserve"> </w:t>
      </w:r>
      <w:r>
        <w:rPr>
          <w:sz w:val="24"/>
        </w:rPr>
        <w:t>usable</w:t>
      </w:r>
      <w:r>
        <w:rPr>
          <w:spacing w:val="74"/>
          <w:sz w:val="24"/>
        </w:rPr>
        <w:t xml:space="preserve"> </w:t>
      </w:r>
      <w:r>
        <w:rPr>
          <w:sz w:val="24"/>
        </w:rPr>
        <w:t>IP</w:t>
      </w:r>
      <w:r>
        <w:rPr>
          <w:spacing w:val="76"/>
          <w:sz w:val="24"/>
        </w:rPr>
        <w:t xml:space="preserve"> </w:t>
      </w:r>
      <w:r>
        <w:rPr>
          <w:sz w:val="24"/>
        </w:rPr>
        <w:t>address</w:t>
      </w:r>
      <w:r>
        <w:rPr>
          <w:spacing w:val="74"/>
          <w:sz w:val="24"/>
        </w:rPr>
        <w:t xml:space="preserve"> </w:t>
      </w:r>
      <w:r>
        <w:rPr>
          <w:sz w:val="24"/>
        </w:rPr>
        <w:t>in</w:t>
      </w:r>
      <w:r>
        <w:rPr>
          <w:spacing w:val="71"/>
          <w:sz w:val="24"/>
        </w:rPr>
        <w:t xml:space="preserve"> </w:t>
      </w:r>
      <w:r>
        <w:rPr>
          <w:sz w:val="24"/>
        </w:rPr>
        <w:t>network 192.168.2.0</w:t>
      </w:r>
      <w:r>
        <w:rPr>
          <w:spacing w:val="40"/>
          <w:sz w:val="24"/>
        </w:rPr>
        <w:t xml:space="preserve"> </w:t>
      </w:r>
      <w:r>
        <w:rPr>
          <w:sz w:val="24"/>
        </w:rPr>
        <w:t>/24 to connect to the SVC01 router.</w:t>
      </w:r>
    </w:p>
    <w:p w14:paraId="44489A53">
      <w:pPr>
        <w:pStyle w:val="6"/>
        <w:spacing w:before="4"/>
      </w:pPr>
    </w:p>
    <w:p w14:paraId="1485F5FD">
      <w:pPr>
        <w:pStyle w:val="9"/>
        <w:numPr>
          <w:ilvl w:val="0"/>
          <w:numId w:val="13"/>
        </w:numPr>
        <w:tabs>
          <w:tab w:val="left" w:pos="1161"/>
        </w:tabs>
        <w:spacing w:before="1" w:after="0" w:line="240" w:lineRule="auto"/>
        <w:ind w:left="923" w:leftChars="0" w:right="0" w:hanging="249" w:firstLineChars="0"/>
        <w:jc w:val="both"/>
        <w:rPr>
          <w:sz w:val="24"/>
        </w:rPr>
      </w:pPr>
      <w:r>
        <w:rPr>
          <w:sz w:val="24"/>
        </w:rPr>
        <w:t>Configure</w:t>
      </w:r>
      <w:r>
        <w:rPr>
          <w:spacing w:val="14"/>
          <w:sz w:val="24"/>
        </w:rPr>
        <w:t xml:space="preserve"> </w:t>
      </w:r>
      <w:r>
        <w:rPr>
          <w:sz w:val="24"/>
        </w:rPr>
        <w:t>interface</w:t>
      </w:r>
      <w:r>
        <w:rPr>
          <w:spacing w:val="19"/>
          <w:sz w:val="24"/>
        </w:rPr>
        <w:t xml:space="preserve"> </w:t>
      </w:r>
      <w:r>
        <w:rPr>
          <w:sz w:val="24"/>
        </w:rPr>
        <w:t>Fast</w:t>
      </w:r>
      <w:r>
        <w:rPr>
          <w:spacing w:val="23"/>
          <w:sz w:val="24"/>
        </w:rPr>
        <w:t xml:space="preserve"> </w:t>
      </w:r>
      <w:r>
        <w:rPr>
          <w:sz w:val="24"/>
        </w:rPr>
        <w:t>Ethernet</w:t>
      </w:r>
      <w:r>
        <w:rPr>
          <w:spacing w:val="20"/>
          <w:sz w:val="24"/>
        </w:rPr>
        <w:t xml:space="preserve"> </w:t>
      </w:r>
      <w:r>
        <w:rPr>
          <w:sz w:val="24"/>
        </w:rPr>
        <w:t>0/1</w:t>
      </w:r>
      <w:r>
        <w:rPr>
          <w:spacing w:val="21"/>
          <w:sz w:val="24"/>
        </w:rPr>
        <w:t xml:space="preserve"> </w:t>
      </w:r>
      <w:r>
        <w:rPr>
          <w:sz w:val="24"/>
        </w:rPr>
        <w:t>using</w:t>
      </w:r>
      <w:r>
        <w:rPr>
          <w:spacing w:val="13"/>
          <w:sz w:val="24"/>
        </w:rPr>
        <w:t xml:space="preserve"> </w:t>
      </w:r>
      <w:r>
        <w:rPr>
          <w:sz w:val="24"/>
        </w:rPr>
        <w:t>the</w:t>
      </w:r>
      <w:r>
        <w:rPr>
          <w:spacing w:val="17"/>
          <w:sz w:val="24"/>
        </w:rPr>
        <w:t xml:space="preserve"> </w:t>
      </w:r>
      <w:r>
        <w:rPr>
          <w:sz w:val="24"/>
        </w:rPr>
        <w:t>IP</w:t>
      </w:r>
      <w:r>
        <w:rPr>
          <w:spacing w:val="25"/>
          <w:sz w:val="24"/>
        </w:rPr>
        <w:t xml:space="preserve"> </w:t>
      </w:r>
      <w:r>
        <w:rPr>
          <w:sz w:val="24"/>
        </w:rPr>
        <w:t>address</w:t>
      </w:r>
      <w:r>
        <w:rPr>
          <w:spacing w:val="21"/>
          <w:sz w:val="24"/>
        </w:rPr>
        <w:t xml:space="preserve"> </w:t>
      </w:r>
      <w:r>
        <w:rPr>
          <w:spacing w:val="-2"/>
          <w:sz w:val="24"/>
        </w:rPr>
        <w:t>172.17.254.254</w:t>
      </w:r>
    </w:p>
    <w:p w14:paraId="0B95E376">
      <w:pPr>
        <w:pStyle w:val="6"/>
        <w:ind w:left="912" w:right="2275"/>
        <w:jc w:val="both"/>
      </w:pPr>
      <w:r>
        <w:t xml:space="preserve">/16. d. Using the </w:t>
      </w:r>
      <w:r>
        <w:rPr>
          <w:b/>
        </w:rPr>
        <w:t xml:space="preserve">no shutdown </w:t>
      </w:r>
      <w:r>
        <w:t>command, enable the configured interfaces. e. Configure RIP to advertise the networks for the configured interfaces. f. Configure the end devices.</w:t>
      </w:r>
    </w:p>
    <w:p w14:paraId="659EE744">
      <w:pPr>
        <w:pStyle w:val="9"/>
        <w:numPr>
          <w:ilvl w:val="1"/>
          <w:numId w:val="13"/>
        </w:numPr>
        <w:tabs>
          <w:tab w:val="left" w:pos="1811"/>
        </w:tabs>
        <w:spacing w:before="53" w:after="0" w:line="240" w:lineRule="auto"/>
        <w:ind w:left="1573" w:leftChars="0" w:right="0" w:hanging="181" w:firstLineChars="0"/>
        <w:jc w:val="both"/>
        <w:rPr>
          <w:sz w:val="24"/>
        </w:rPr>
      </w:pPr>
      <w:r>
        <w:rPr>
          <w:sz w:val="24"/>
        </w:rPr>
        <w:t>PC2</w:t>
      </w:r>
      <w:r>
        <w:rPr>
          <w:spacing w:val="-11"/>
          <w:sz w:val="24"/>
        </w:rPr>
        <w:t xml:space="preserve"> </w:t>
      </w:r>
      <w:r>
        <w:rPr>
          <w:sz w:val="24"/>
        </w:rPr>
        <w:t>uses</w:t>
      </w:r>
      <w:r>
        <w:rPr>
          <w:spacing w:val="-6"/>
          <w:sz w:val="24"/>
        </w:rPr>
        <w:t xml:space="preserve"> </w:t>
      </w:r>
      <w:r>
        <w:rPr>
          <w:sz w:val="24"/>
        </w:rPr>
        <w:t>the</w:t>
      </w:r>
      <w:r>
        <w:rPr>
          <w:spacing w:val="-1"/>
          <w:sz w:val="24"/>
        </w:rPr>
        <w:t xml:space="preserve"> </w:t>
      </w:r>
      <w:r>
        <w:rPr>
          <w:sz w:val="24"/>
        </w:rPr>
        <w:t>first</w:t>
      </w:r>
      <w:r>
        <w:rPr>
          <w:spacing w:val="-5"/>
          <w:sz w:val="24"/>
        </w:rPr>
        <w:t xml:space="preserve"> </w:t>
      </w:r>
      <w:r>
        <w:rPr>
          <w:sz w:val="24"/>
        </w:rPr>
        <w:t>usable</w:t>
      </w:r>
      <w:r>
        <w:rPr>
          <w:spacing w:val="-3"/>
          <w:sz w:val="24"/>
        </w:rPr>
        <w:t xml:space="preserve"> </w:t>
      </w:r>
      <w:r>
        <w:rPr>
          <w:sz w:val="24"/>
        </w:rPr>
        <w:t>IP</w:t>
      </w:r>
      <w:r>
        <w:rPr>
          <w:spacing w:val="4"/>
          <w:sz w:val="24"/>
        </w:rPr>
        <w:t xml:space="preserve"> </w:t>
      </w:r>
      <w:r>
        <w:rPr>
          <w:sz w:val="24"/>
        </w:rPr>
        <w:t>addresses</w:t>
      </w:r>
      <w:r>
        <w:rPr>
          <w:spacing w:val="-6"/>
          <w:sz w:val="24"/>
        </w:rPr>
        <w:t xml:space="preserve"> </w:t>
      </w:r>
      <w:r>
        <w:rPr>
          <w:sz w:val="24"/>
        </w:rPr>
        <w:t>in</w:t>
      </w:r>
      <w:r>
        <w:rPr>
          <w:spacing w:val="-4"/>
          <w:sz w:val="24"/>
        </w:rPr>
        <w:t xml:space="preserve"> </w:t>
      </w:r>
      <w:r>
        <w:rPr>
          <w:sz w:val="24"/>
        </w:rPr>
        <w:t xml:space="preserve">network 172.17.0.0 </w:t>
      </w:r>
      <w:r>
        <w:rPr>
          <w:spacing w:val="-4"/>
          <w:sz w:val="24"/>
        </w:rPr>
        <w:t>/16.</w:t>
      </w:r>
    </w:p>
    <w:p w14:paraId="0ADFE0B5">
      <w:pPr>
        <w:pStyle w:val="9"/>
        <w:numPr>
          <w:ilvl w:val="1"/>
          <w:numId w:val="13"/>
        </w:numPr>
        <w:tabs>
          <w:tab w:val="left" w:pos="1878"/>
        </w:tabs>
        <w:spacing w:before="271" w:after="0" w:line="240" w:lineRule="auto"/>
        <w:ind w:left="1640" w:leftChars="0" w:right="0" w:hanging="248" w:firstLineChars="0"/>
        <w:jc w:val="both"/>
        <w:rPr>
          <w:sz w:val="24"/>
        </w:rPr>
      </w:pPr>
      <w:r>
        <w:rPr>
          <w:sz w:val="24"/>
        </w:rPr>
        <w:t>PC3</w:t>
      </w:r>
      <w:r>
        <w:rPr>
          <w:spacing w:val="-11"/>
          <w:sz w:val="24"/>
        </w:rPr>
        <w:t xml:space="preserve"> </w:t>
      </w:r>
      <w:r>
        <w:rPr>
          <w:sz w:val="24"/>
        </w:rPr>
        <w:t>uses</w:t>
      </w:r>
      <w:r>
        <w:rPr>
          <w:spacing w:val="-5"/>
          <w:sz w:val="24"/>
        </w:rPr>
        <w:t xml:space="preserve"> </w:t>
      </w:r>
      <w:r>
        <w:rPr>
          <w:sz w:val="24"/>
        </w:rPr>
        <w:t>the</w:t>
      </w:r>
      <w:r>
        <w:rPr>
          <w:spacing w:val="-7"/>
          <w:sz w:val="24"/>
        </w:rPr>
        <w:t xml:space="preserve"> </w:t>
      </w:r>
      <w:r>
        <w:rPr>
          <w:sz w:val="24"/>
        </w:rPr>
        <w:t>second</w:t>
      </w:r>
      <w:r>
        <w:rPr>
          <w:spacing w:val="-1"/>
          <w:sz w:val="24"/>
        </w:rPr>
        <w:t xml:space="preserve"> </w:t>
      </w:r>
      <w:r>
        <w:rPr>
          <w:sz w:val="24"/>
        </w:rPr>
        <w:t>usable IP</w:t>
      </w:r>
      <w:r>
        <w:rPr>
          <w:spacing w:val="2"/>
          <w:sz w:val="24"/>
        </w:rPr>
        <w:t xml:space="preserve"> </w:t>
      </w:r>
      <w:r>
        <w:rPr>
          <w:sz w:val="24"/>
        </w:rPr>
        <w:t>address in</w:t>
      </w:r>
      <w:r>
        <w:rPr>
          <w:spacing w:val="-9"/>
          <w:sz w:val="24"/>
        </w:rPr>
        <w:t xml:space="preserve"> </w:t>
      </w:r>
      <w:r>
        <w:rPr>
          <w:sz w:val="24"/>
        </w:rPr>
        <w:t xml:space="preserve">network 172.17.0.0 </w:t>
      </w:r>
      <w:r>
        <w:rPr>
          <w:spacing w:val="-4"/>
          <w:sz w:val="24"/>
        </w:rPr>
        <w:t>/16.</w:t>
      </w:r>
    </w:p>
    <w:p w14:paraId="383A822B">
      <w:pPr>
        <w:pStyle w:val="6"/>
      </w:pPr>
    </w:p>
    <w:p w14:paraId="4E6E8633">
      <w:pPr>
        <w:pStyle w:val="9"/>
        <w:numPr>
          <w:ilvl w:val="1"/>
          <w:numId w:val="13"/>
        </w:numPr>
        <w:tabs>
          <w:tab w:val="left" w:pos="1945"/>
        </w:tabs>
        <w:spacing w:before="0" w:after="0" w:line="240" w:lineRule="auto"/>
        <w:ind w:left="1707" w:leftChars="0" w:right="0" w:hanging="315" w:firstLineChars="0"/>
        <w:jc w:val="left"/>
        <w:rPr>
          <w:sz w:val="24"/>
        </w:rPr>
      </w:pPr>
      <w:r>
        <w:rPr>
          <w:sz w:val="24"/>
        </w:rPr>
        <w:t>Specify</w:t>
      </w:r>
      <w:r>
        <w:rPr>
          <w:spacing w:val="-5"/>
          <w:sz w:val="24"/>
        </w:rPr>
        <w:t xml:space="preserve"> </w:t>
      </w:r>
      <w:r>
        <w:rPr>
          <w:sz w:val="24"/>
        </w:rPr>
        <w:t>the</w:t>
      </w:r>
      <w:r>
        <w:rPr>
          <w:spacing w:val="-6"/>
          <w:sz w:val="24"/>
        </w:rPr>
        <w:t xml:space="preserve"> </w:t>
      </w:r>
      <w:r>
        <w:rPr>
          <w:sz w:val="24"/>
        </w:rPr>
        <w:t>appropriate</w:t>
      </w:r>
      <w:r>
        <w:rPr>
          <w:spacing w:val="-2"/>
          <w:sz w:val="24"/>
        </w:rPr>
        <w:t xml:space="preserve"> </w:t>
      </w:r>
      <w:r>
        <w:rPr>
          <w:sz w:val="24"/>
        </w:rPr>
        <w:t>default</w:t>
      </w:r>
      <w:r>
        <w:rPr>
          <w:spacing w:val="-3"/>
          <w:sz w:val="24"/>
        </w:rPr>
        <w:t xml:space="preserve"> </w:t>
      </w:r>
      <w:r>
        <w:rPr>
          <w:sz w:val="24"/>
        </w:rPr>
        <w:t>gateway</w:t>
      </w:r>
      <w:r>
        <w:rPr>
          <w:spacing w:val="-2"/>
          <w:sz w:val="24"/>
        </w:rPr>
        <w:t xml:space="preserve"> </w:t>
      </w:r>
      <w:r>
        <w:rPr>
          <w:sz w:val="24"/>
        </w:rPr>
        <w:t>and</w:t>
      </w:r>
      <w:r>
        <w:rPr>
          <w:spacing w:val="-4"/>
          <w:sz w:val="24"/>
        </w:rPr>
        <w:t xml:space="preserve"> </w:t>
      </w:r>
      <w:r>
        <w:rPr>
          <w:sz w:val="24"/>
        </w:rPr>
        <w:t>subnet</w:t>
      </w:r>
      <w:r>
        <w:rPr>
          <w:spacing w:val="-3"/>
          <w:sz w:val="24"/>
        </w:rPr>
        <w:t xml:space="preserve"> </w:t>
      </w:r>
      <w:r>
        <w:rPr>
          <w:sz w:val="24"/>
        </w:rPr>
        <w:t>mask</w:t>
      </w:r>
      <w:r>
        <w:rPr>
          <w:spacing w:val="-6"/>
          <w:sz w:val="24"/>
        </w:rPr>
        <w:t xml:space="preserve"> </w:t>
      </w:r>
      <w:r>
        <w:rPr>
          <w:sz w:val="24"/>
        </w:rPr>
        <w:t>on</w:t>
      </w:r>
      <w:r>
        <w:rPr>
          <w:spacing w:val="-6"/>
          <w:sz w:val="24"/>
        </w:rPr>
        <w:t xml:space="preserve"> </w:t>
      </w:r>
      <w:r>
        <w:rPr>
          <w:sz w:val="24"/>
        </w:rPr>
        <w:t>each</w:t>
      </w:r>
      <w:r>
        <w:rPr>
          <w:spacing w:val="-1"/>
          <w:sz w:val="24"/>
        </w:rPr>
        <w:t xml:space="preserve"> </w:t>
      </w:r>
      <w:r>
        <w:rPr>
          <w:spacing w:val="-5"/>
          <w:sz w:val="24"/>
        </w:rPr>
        <w:t>PC.</w:t>
      </w:r>
    </w:p>
    <w:p w14:paraId="79D038F4">
      <w:pPr>
        <w:pStyle w:val="3"/>
        <w:spacing w:before="79"/>
        <w:ind w:left="0" w:leftChars="0" w:firstLine="0" w:firstLineChars="0"/>
      </w:pPr>
      <w:r>
        <w:t>Step</w:t>
      </w:r>
      <w:r>
        <w:rPr>
          <w:spacing w:val="-8"/>
        </w:rPr>
        <w:t xml:space="preserve"> </w:t>
      </w:r>
      <w:r>
        <w:t>4:</w:t>
      </w:r>
      <w:r>
        <w:rPr>
          <w:spacing w:val="-5"/>
        </w:rPr>
        <w:t xml:space="preserve"> </w:t>
      </w:r>
      <w:r>
        <w:t>Verify</w:t>
      </w:r>
      <w:r>
        <w:rPr>
          <w:spacing w:val="-5"/>
        </w:rPr>
        <w:t xml:space="preserve"> </w:t>
      </w:r>
      <w:r>
        <w:t>the</w:t>
      </w:r>
      <w:r>
        <w:rPr>
          <w:spacing w:val="-7"/>
        </w:rPr>
        <w:t xml:space="preserve"> </w:t>
      </w:r>
      <w:r>
        <w:t>RIP</w:t>
      </w:r>
      <w:r>
        <w:rPr>
          <w:spacing w:val="-1"/>
        </w:rPr>
        <w:t xml:space="preserve"> </w:t>
      </w:r>
      <w:r>
        <w:t>configuration</w:t>
      </w:r>
      <w:r>
        <w:rPr>
          <w:spacing w:val="-1"/>
        </w:rPr>
        <w:t xml:space="preserve"> </w:t>
      </w:r>
      <w:r>
        <w:t>on</w:t>
      </w:r>
      <w:r>
        <w:rPr>
          <w:spacing w:val="-5"/>
        </w:rPr>
        <w:t xml:space="preserve"> </w:t>
      </w:r>
      <w:r>
        <w:t>each</w:t>
      </w:r>
      <w:r>
        <w:rPr>
          <w:spacing w:val="1"/>
        </w:rPr>
        <w:t xml:space="preserve"> </w:t>
      </w:r>
      <w:r>
        <w:rPr>
          <w:spacing w:val="-2"/>
        </w:rPr>
        <w:t>router.</w:t>
      </w:r>
    </w:p>
    <w:p w14:paraId="4A6BF365">
      <w:pPr>
        <w:pStyle w:val="9"/>
        <w:numPr>
          <w:ilvl w:val="0"/>
          <w:numId w:val="14"/>
        </w:numPr>
        <w:tabs>
          <w:tab w:val="left" w:pos="1171"/>
        </w:tabs>
        <w:spacing w:before="271" w:after="0" w:line="240" w:lineRule="auto"/>
        <w:ind w:left="1171" w:right="0" w:hanging="256"/>
        <w:jc w:val="left"/>
        <w:rPr>
          <w:sz w:val="24"/>
        </w:rPr>
      </w:pPr>
      <w:r>
        <w:rPr>
          <w:sz w:val="24"/>
        </w:rPr>
        <w:t>At</w:t>
      </w:r>
      <w:r>
        <w:rPr>
          <w:spacing w:val="23"/>
          <w:sz w:val="24"/>
        </w:rPr>
        <w:t xml:space="preserve"> </w:t>
      </w:r>
      <w:r>
        <w:rPr>
          <w:sz w:val="24"/>
        </w:rPr>
        <w:t>the</w:t>
      </w:r>
      <w:r>
        <w:rPr>
          <w:spacing w:val="27"/>
          <w:sz w:val="24"/>
        </w:rPr>
        <w:t xml:space="preserve"> </w:t>
      </w:r>
      <w:r>
        <w:rPr>
          <w:sz w:val="24"/>
        </w:rPr>
        <w:t>command</w:t>
      </w:r>
      <w:r>
        <w:rPr>
          <w:spacing w:val="31"/>
          <w:sz w:val="24"/>
        </w:rPr>
        <w:t xml:space="preserve"> </w:t>
      </w:r>
      <w:r>
        <w:rPr>
          <w:sz w:val="24"/>
        </w:rPr>
        <w:t>prompt</w:t>
      </w:r>
      <w:r>
        <w:rPr>
          <w:spacing w:val="28"/>
          <w:sz w:val="24"/>
        </w:rPr>
        <w:t xml:space="preserve"> </w:t>
      </w:r>
      <w:r>
        <w:rPr>
          <w:sz w:val="24"/>
        </w:rPr>
        <w:t>for</w:t>
      </w:r>
      <w:r>
        <w:rPr>
          <w:spacing w:val="28"/>
          <w:sz w:val="24"/>
        </w:rPr>
        <w:t xml:space="preserve"> </w:t>
      </w:r>
      <w:r>
        <w:rPr>
          <w:sz w:val="24"/>
        </w:rPr>
        <w:t>each</w:t>
      </w:r>
      <w:r>
        <w:rPr>
          <w:spacing w:val="30"/>
          <w:sz w:val="24"/>
        </w:rPr>
        <w:t xml:space="preserve"> </w:t>
      </w:r>
      <w:r>
        <w:rPr>
          <w:sz w:val="24"/>
        </w:rPr>
        <w:t>router,</w:t>
      </w:r>
      <w:r>
        <w:rPr>
          <w:spacing w:val="38"/>
          <w:sz w:val="24"/>
        </w:rPr>
        <w:t xml:space="preserve"> </w:t>
      </w:r>
      <w:r>
        <w:rPr>
          <w:sz w:val="24"/>
        </w:rPr>
        <w:t>issue</w:t>
      </w:r>
      <w:r>
        <w:rPr>
          <w:spacing w:val="24"/>
          <w:sz w:val="24"/>
        </w:rPr>
        <w:t xml:space="preserve"> </w:t>
      </w:r>
      <w:r>
        <w:rPr>
          <w:sz w:val="24"/>
        </w:rPr>
        <w:t>the</w:t>
      </w:r>
      <w:r>
        <w:rPr>
          <w:spacing w:val="27"/>
          <w:sz w:val="24"/>
        </w:rPr>
        <w:t xml:space="preserve"> </w:t>
      </w:r>
      <w:r>
        <w:rPr>
          <w:sz w:val="24"/>
        </w:rPr>
        <w:t>commands</w:t>
      </w:r>
      <w:r>
        <w:rPr>
          <w:spacing w:val="31"/>
          <w:sz w:val="24"/>
        </w:rPr>
        <w:t xml:space="preserve"> </w:t>
      </w:r>
      <w:r>
        <w:rPr>
          <w:b/>
          <w:sz w:val="24"/>
        </w:rPr>
        <w:t>show</w:t>
      </w:r>
      <w:r>
        <w:rPr>
          <w:b/>
          <w:spacing w:val="22"/>
          <w:sz w:val="24"/>
        </w:rPr>
        <w:t xml:space="preserve"> </w:t>
      </w:r>
      <w:r>
        <w:rPr>
          <w:b/>
          <w:sz w:val="24"/>
        </w:rPr>
        <w:t>ip</w:t>
      </w:r>
      <w:r>
        <w:rPr>
          <w:b/>
          <w:spacing w:val="28"/>
          <w:sz w:val="24"/>
        </w:rPr>
        <w:t xml:space="preserve"> </w:t>
      </w:r>
      <w:r>
        <w:rPr>
          <w:b/>
          <w:sz w:val="24"/>
        </w:rPr>
        <w:t>protocols</w:t>
      </w:r>
      <w:r>
        <w:rPr>
          <w:b/>
          <w:spacing w:val="32"/>
          <w:sz w:val="24"/>
        </w:rPr>
        <w:t xml:space="preserve"> </w:t>
      </w:r>
      <w:r>
        <w:rPr>
          <w:spacing w:val="-5"/>
          <w:sz w:val="24"/>
        </w:rPr>
        <w:t>and</w:t>
      </w:r>
    </w:p>
    <w:p w14:paraId="2EA393B6">
      <w:pPr>
        <w:spacing w:before="0"/>
        <w:ind w:left="910" w:right="0" w:firstLine="0"/>
        <w:jc w:val="left"/>
        <w:rPr>
          <w:sz w:val="24"/>
        </w:rPr>
      </w:pPr>
      <w:r>
        <w:rPr>
          <w:b/>
          <w:sz w:val="24"/>
        </w:rPr>
        <w:t>show</w:t>
      </w:r>
      <w:r>
        <w:rPr>
          <w:b/>
          <w:spacing w:val="47"/>
          <w:sz w:val="24"/>
        </w:rPr>
        <w:t xml:space="preserve"> </w:t>
      </w:r>
      <w:r>
        <w:rPr>
          <w:b/>
          <w:sz w:val="24"/>
        </w:rPr>
        <w:t>ip</w:t>
      </w:r>
      <w:r>
        <w:rPr>
          <w:b/>
          <w:spacing w:val="-5"/>
          <w:sz w:val="24"/>
        </w:rPr>
        <w:t xml:space="preserve"> </w:t>
      </w:r>
      <w:r>
        <w:rPr>
          <w:b/>
          <w:sz w:val="24"/>
        </w:rPr>
        <w:t>route</w:t>
      </w:r>
      <w:r>
        <w:rPr>
          <w:b/>
          <w:spacing w:val="-2"/>
          <w:sz w:val="24"/>
        </w:rPr>
        <w:t xml:space="preserve"> </w:t>
      </w:r>
      <w:r>
        <w:rPr>
          <w:sz w:val="24"/>
        </w:rPr>
        <w:t>to</w:t>
      </w:r>
      <w:r>
        <w:rPr>
          <w:spacing w:val="-6"/>
          <w:sz w:val="24"/>
        </w:rPr>
        <w:t xml:space="preserve"> </w:t>
      </w:r>
      <w:r>
        <w:rPr>
          <w:sz w:val="24"/>
        </w:rPr>
        <w:t>verify</w:t>
      </w:r>
      <w:r>
        <w:rPr>
          <w:spacing w:val="2"/>
          <w:sz w:val="24"/>
        </w:rPr>
        <w:t xml:space="preserve"> </w:t>
      </w:r>
      <w:r>
        <w:rPr>
          <w:sz w:val="24"/>
        </w:rPr>
        <w:t>RIP</w:t>
      </w:r>
      <w:r>
        <w:rPr>
          <w:spacing w:val="3"/>
          <w:sz w:val="24"/>
        </w:rPr>
        <w:t xml:space="preserve"> </w:t>
      </w:r>
      <w:r>
        <w:rPr>
          <w:sz w:val="24"/>
        </w:rPr>
        <w:t>routing</w:t>
      </w:r>
      <w:r>
        <w:rPr>
          <w:spacing w:val="-6"/>
          <w:sz w:val="24"/>
        </w:rPr>
        <w:t xml:space="preserve"> </w:t>
      </w:r>
      <w:r>
        <w:rPr>
          <w:sz w:val="24"/>
        </w:rPr>
        <w:t>is</w:t>
      </w:r>
      <w:r>
        <w:rPr>
          <w:spacing w:val="-6"/>
          <w:sz w:val="24"/>
        </w:rPr>
        <w:t xml:space="preserve"> </w:t>
      </w:r>
      <w:r>
        <w:rPr>
          <w:sz w:val="24"/>
        </w:rPr>
        <w:t xml:space="preserve">fully </w:t>
      </w:r>
      <w:r>
        <w:rPr>
          <w:spacing w:val="-2"/>
          <w:sz w:val="24"/>
        </w:rPr>
        <w:t>converged.</w:t>
      </w:r>
    </w:p>
    <w:p w14:paraId="7E3F0788">
      <w:pPr>
        <w:pStyle w:val="6"/>
        <w:spacing w:before="27"/>
        <w:ind w:left="910" w:right="1584" w:hanging="5"/>
      </w:pPr>
      <w:r>
        <w:t>The</w:t>
      </w:r>
      <w:r>
        <w:rPr>
          <w:spacing w:val="-8"/>
        </w:rPr>
        <w:t xml:space="preserve"> </w:t>
      </w:r>
      <w:r>
        <w:rPr>
          <w:b/>
        </w:rPr>
        <w:t>show</w:t>
      </w:r>
      <w:r>
        <w:rPr>
          <w:b/>
          <w:spacing w:val="-8"/>
        </w:rPr>
        <w:t xml:space="preserve"> </w:t>
      </w:r>
      <w:r>
        <w:rPr>
          <w:b/>
        </w:rPr>
        <w:t>ip</w:t>
      </w:r>
      <w:r>
        <w:rPr>
          <w:b/>
          <w:spacing w:val="-9"/>
        </w:rPr>
        <w:t xml:space="preserve"> </w:t>
      </w:r>
      <w:r>
        <w:rPr>
          <w:b/>
        </w:rPr>
        <w:t>protocols</w:t>
      </w:r>
      <w:r>
        <w:rPr>
          <w:b/>
          <w:spacing w:val="-3"/>
        </w:rPr>
        <w:t xml:space="preserve"> </w:t>
      </w:r>
      <w:r>
        <w:t>command</w:t>
      </w:r>
      <w:r>
        <w:rPr>
          <w:spacing w:val="-7"/>
        </w:rPr>
        <w:t xml:space="preserve"> </w:t>
      </w:r>
      <w:r>
        <w:t>displays</w:t>
      </w:r>
      <w:r>
        <w:rPr>
          <w:spacing w:val="-2"/>
        </w:rPr>
        <w:t xml:space="preserve"> </w:t>
      </w:r>
      <w:r>
        <w:t>the</w:t>
      </w:r>
      <w:r>
        <w:rPr>
          <w:spacing w:val="-7"/>
        </w:rPr>
        <w:t xml:space="preserve"> </w:t>
      </w:r>
      <w:r>
        <w:t>networks</w:t>
      </w:r>
      <w:r>
        <w:rPr>
          <w:spacing w:val="-5"/>
        </w:rPr>
        <w:t xml:space="preserve"> </w:t>
      </w:r>
      <w:r>
        <w:t>the</w:t>
      </w:r>
      <w:r>
        <w:rPr>
          <w:spacing w:val="-8"/>
        </w:rPr>
        <w:t xml:space="preserve"> </w:t>
      </w:r>
      <w:r>
        <w:t>router</w:t>
      </w:r>
      <w:r>
        <w:rPr>
          <w:spacing w:val="-5"/>
        </w:rPr>
        <w:t xml:space="preserve"> </w:t>
      </w:r>
      <w:r>
        <w:t>is</w:t>
      </w:r>
      <w:r>
        <w:rPr>
          <w:spacing w:val="-9"/>
        </w:rPr>
        <w:t xml:space="preserve"> </w:t>
      </w:r>
      <w:r>
        <w:t>advertising</w:t>
      </w:r>
      <w:r>
        <w:rPr>
          <w:spacing w:val="-9"/>
        </w:rPr>
        <w:t xml:space="preserve"> </w:t>
      </w:r>
      <w:r>
        <w:t>and the</w:t>
      </w:r>
      <w:r>
        <w:rPr>
          <w:spacing w:val="40"/>
        </w:rPr>
        <w:t xml:space="preserve"> </w:t>
      </w:r>
      <w:r>
        <w:t>addresses of other RIP routing neighbors.</w:t>
      </w:r>
    </w:p>
    <w:p w14:paraId="43636779">
      <w:pPr>
        <w:pStyle w:val="6"/>
        <w:spacing w:before="26"/>
        <w:ind w:left="910" w:right="1234"/>
      </w:pPr>
      <w:r>
        <w:t>The</w:t>
      </w:r>
      <w:r>
        <w:rPr>
          <w:spacing w:val="-8"/>
        </w:rPr>
        <w:t xml:space="preserve"> </w:t>
      </w:r>
      <w:r>
        <w:rPr>
          <w:b/>
        </w:rPr>
        <w:t>show</w:t>
      </w:r>
      <w:r>
        <w:rPr>
          <w:b/>
          <w:spacing w:val="-8"/>
        </w:rPr>
        <w:t xml:space="preserve"> </w:t>
      </w:r>
      <w:r>
        <w:rPr>
          <w:b/>
        </w:rPr>
        <w:t>ip</w:t>
      </w:r>
      <w:r>
        <w:rPr>
          <w:b/>
          <w:spacing w:val="-6"/>
        </w:rPr>
        <w:t xml:space="preserve"> </w:t>
      </w:r>
      <w:r>
        <w:rPr>
          <w:b/>
        </w:rPr>
        <w:t>route</w:t>
      </w:r>
      <w:r>
        <w:rPr>
          <w:b/>
          <w:spacing w:val="-6"/>
        </w:rPr>
        <w:t xml:space="preserve"> </w:t>
      </w:r>
      <w:r>
        <w:t>command</w:t>
      </w:r>
      <w:r>
        <w:rPr>
          <w:spacing w:val="-4"/>
        </w:rPr>
        <w:t xml:space="preserve"> </w:t>
      </w:r>
      <w:r>
        <w:t>output</w:t>
      </w:r>
      <w:r>
        <w:rPr>
          <w:spacing w:val="-4"/>
        </w:rPr>
        <w:t xml:space="preserve"> </w:t>
      </w:r>
      <w:r>
        <w:t>displays</w:t>
      </w:r>
      <w:r>
        <w:rPr>
          <w:spacing w:val="-2"/>
        </w:rPr>
        <w:t xml:space="preserve"> </w:t>
      </w:r>
      <w:r>
        <w:t>all</w:t>
      </w:r>
      <w:r>
        <w:rPr>
          <w:spacing w:val="-6"/>
        </w:rPr>
        <w:t xml:space="preserve"> </w:t>
      </w:r>
      <w:r>
        <w:t>routes</w:t>
      </w:r>
      <w:r>
        <w:rPr>
          <w:spacing w:val="-5"/>
        </w:rPr>
        <w:t xml:space="preserve"> </w:t>
      </w:r>
      <w:r>
        <w:t>know</w:t>
      </w:r>
      <w:r>
        <w:rPr>
          <w:spacing w:val="-8"/>
        </w:rPr>
        <w:t xml:space="preserve"> </w:t>
      </w:r>
      <w:r>
        <w:t>to</w:t>
      </w:r>
      <w:r>
        <w:rPr>
          <w:spacing w:val="-5"/>
        </w:rPr>
        <w:t xml:space="preserve"> </w:t>
      </w:r>
      <w:r>
        <w:t>the</w:t>
      </w:r>
      <w:r>
        <w:rPr>
          <w:spacing w:val="-7"/>
        </w:rPr>
        <w:t xml:space="preserve"> </w:t>
      </w:r>
      <w:r>
        <w:t>local</w:t>
      </w:r>
      <w:r>
        <w:rPr>
          <w:spacing w:val="-2"/>
        </w:rPr>
        <w:t xml:space="preserve"> </w:t>
      </w:r>
      <w:r>
        <w:t>router</w:t>
      </w:r>
      <w:r>
        <w:rPr>
          <w:spacing w:val="-8"/>
        </w:rPr>
        <w:t xml:space="preserve"> </w:t>
      </w:r>
      <w:r>
        <w:t>including the</w:t>
      </w:r>
      <w:r>
        <w:rPr>
          <w:spacing w:val="40"/>
        </w:rPr>
        <w:t xml:space="preserve"> </w:t>
      </w:r>
      <w:r>
        <w:t>RIP routes which are indicated by an “R”.</w:t>
      </w:r>
    </w:p>
    <w:p w14:paraId="7B309C29">
      <w:pPr>
        <w:pStyle w:val="6"/>
        <w:spacing w:before="29"/>
      </w:pPr>
    </w:p>
    <w:p w14:paraId="5D0AE967">
      <w:pPr>
        <w:pStyle w:val="9"/>
        <w:numPr>
          <w:ilvl w:val="0"/>
          <w:numId w:val="14"/>
        </w:numPr>
        <w:tabs>
          <w:tab w:val="left" w:pos="1148"/>
        </w:tabs>
        <w:spacing w:before="0" w:after="0" w:line="240" w:lineRule="auto"/>
        <w:ind w:left="1148" w:right="0" w:hanging="240"/>
        <w:jc w:val="left"/>
        <w:rPr>
          <w:sz w:val="24"/>
        </w:rPr>
      </w:pPr>
      <w:r>
        <w:rPr>
          <w:sz w:val="24"/>
        </w:rPr>
        <w:t>Every</w:t>
      </w:r>
      <w:r>
        <w:rPr>
          <w:spacing w:val="-7"/>
          <w:sz w:val="24"/>
        </w:rPr>
        <w:t xml:space="preserve"> </w:t>
      </w:r>
      <w:r>
        <w:rPr>
          <w:sz w:val="24"/>
        </w:rPr>
        <w:t>device should</w:t>
      </w:r>
      <w:r>
        <w:rPr>
          <w:spacing w:val="-6"/>
          <w:sz w:val="24"/>
        </w:rPr>
        <w:t xml:space="preserve"> </w:t>
      </w:r>
      <w:r>
        <w:rPr>
          <w:sz w:val="24"/>
        </w:rPr>
        <w:t>now</w:t>
      </w:r>
      <w:r>
        <w:rPr>
          <w:spacing w:val="-3"/>
          <w:sz w:val="24"/>
        </w:rPr>
        <w:t xml:space="preserve"> </w:t>
      </w:r>
      <w:r>
        <w:rPr>
          <w:sz w:val="24"/>
        </w:rPr>
        <w:t>be</w:t>
      </w:r>
      <w:r>
        <w:rPr>
          <w:spacing w:val="-2"/>
          <w:sz w:val="24"/>
        </w:rPr>
        <w:t xml:space="preserve"> </w:t>
      </w:r>
      <w:r>
        <w:rPr>
          <w:sz w:val="24"/>
        </w:rPr>
        <w:t>able</w:t>
      </w:r>
      <w:r>
        <w:rPr>
          <w:spacing w:val="-6"/>
          <w:sz w:val="24"/>
        </w:rPr>
        <w:t xml:space="preserve"> </w:t>
      </w:r>
      <w:r>
        <w:rPr>
          <w:sz w:val="24"/>
        </w:rPr>
        <w:t>to successfully</w:t>
      </w:r>
      <w:r>
        <w:rPr>
          <w:spacing w:val="-4"/>
          <w:sz w:val="24"/>
        </w:rPr>
        <w:t xml:space="preserve"> </w:t>
      </w:r>
      <w:r>
        <w:rPr>
          <w:sz w:val="24"/>
        </w:rPr>
        <w:t>ping any</w:t>
      </w:r>
      <w:r>
        <w:rPr>
          <w:spacing w:val="-1"/>
          <w:sz w:val="24"/>
        </w:rPr>
        <w:t xml:space="preserve"> </w:t>
      </w:r>
      <w:r>
        <w:rPr>
          <w:sz w:val="24"/>
        </w:rPr>
        <w:t>other</w:t>
      </w:r>
      <w:r>
        <w:rPr>
          <w:spacing w:val="-3"/>
          <w:sz w:val="24"/>
        </w:rPr>
        <w:t xml:space="preserve"> </w:t>
      </w:r>
      <w:r>
        <w:rPr>
          <w:sz w:val="24"/>
        </w:rPr>
        <w:t>device</w:t>
      </w:r>
      <w:r>
        <w:rPr>
          <w:spacing w:val="-2"/>
          <w:sz w:val="24"/>
        </w:rPr>
        <w:t xml:space="preserve"> </w:t>
      </w:r>
      <w:r>
        <w:rPr>
          <w:sz w:val="24"/>
        </w:rPr>
        <w:t>in</w:t>
      </w:r>
      <w:r>
        <w:rPr>
          <w:spacing w:val="-7"/>
          <w:sz w:val="24"/>
        </w:rPr>
        <w:t xml:space="preserve"> </w:t>
      </w:r>
      <w:r>
        <w:rPr>
          <w:sz w:val="24"/>
        </w:rPr>
        <w:t>this</w:t>
      </w:r>
      <w:r>
        <w:rPr>
          <w:spacing w:val="1"/>
          <w:sz w:val="24"/>
        </w:rPr>
        <w:t xml:space="preserve"> </w:t>
      </w:r>
      <w:r>
        <w:rPr>
          <w:spacing w:val="-2"/>
          <w:sz w:val="24"/>
        </w:rPr>
        <w:t>activity.</w:t>
      </w:r>
    </w:p>
    <w:p w14:paraId="7721DD0F">
      <w:pPr>
        <w:pStyle w:val="9"/>
        <w:numPr>
          <w:ilvl w:val="0"/>
          <w:numId w:val="14"/>
        </w:numPr>
        <w:tabs>
          <w:tab w:val="left" w:pos="1161"/>
        </w:tabs>
        <w:spacing w:before="271" w:after="0" w:line="240" w:lineRule="auto"/>
        <w:ind w:left="912" w:right="1786" w:firstLine="0"/>
        <w:jc w:val="left"/>
        <w:rPr>
          <w:sz w:val="24"/>
        </w:rPr>
      </w:pPr>
      <w:r>
        <w:rPr>
          <w:sz w:val="24"/>
        </w:rPr>
        <w:t>Click</w:t>
      </w:r>
      <w:r>
        <w:rPr>
          <w:spacing w:val="-2"/>
          <w:sz w:val="24"/>
        </w:rPr>
        <w:t xml:space="preserve"> </w:t>
      </w:r>
      <w:r>
        <w:rPr>
          <w:sz w:val="24"/>
        </w:rPr>
        <w:t>the</w:t>
      </w:r>
      <w:r>
        <w:rPr>
          <w:spacing w:val="-7"/>
          <w:sz w:val="24"/>
        </w:rPr>
        <w:t xml:space="preserve"> </w:t>
      </w:r>
      <w:r>
        <w:rPr>
          <w:b/>
          <w:sz w:val="24"/>
        </w:rPr>
        <w:t>Check</w:t>
      </w:r>
      <w:r>
        <w:rPr>
          <w:b/>
          <w:spacing w:val="-2"/>
          <w:sz w:val="24"/>
        </w:rPr>
        <w:t xml:space="preserve"> </w:t>
      </w:r>
      <w:r>
        <w:rPr>
          <w:b/>
          <w:sz w:val="24"/>
        </w:rPr>
        <w:t xml:space="preserve">Results </w:t>
      </w:r>
      <w:r>
        <w:rPr>
          <w:sz w:val="24"/>
        </w:rPr>
        <w:t>button</w:t>
      </w:r>
      <w:r>
        <w:rPr>
          <w:spacing w:val="-2"/>
          <w:sz w:val="24"/>
        </w:rPr>
        <w:t xml:space="preserve"> </w:t>
      </w:r>
      <w:r>
        <w:rPr>
          <w:sz w:val="24"/>
        </w:rPr>
        <w:t>at</w:t>
      </w:r>
      <w:r>
        <w:rPr>
          <w:spacing w:val="-2"/>
          <w:sz w:val="24"/>
        </w:rPr>
        <w:t xml:space="preserve"> </w:t>
      </w:r>
      <w:r>
        <w:rPr>
          <w:sz w:val="24"/>
        </w:rPr>
        <w:t>the</w:t>
      </w:r>
      <w:r>
        <w:rPr>
          <w:spacing w:val="-8"/>
          <w:sz w:val="24"/>
        </w:rPr>
        <w:t xml:space="preserve"> </w:t>
      </w:r>
      <w:r>
        <w:rPr>
          <w:sz w:val="24"/>
        </w:rPr>
        <w:t>bottom</w:t>
      </w:r>
      <w:r>
        <w:rPr>
          <w:spacing w:val="-2"/>
          <w:sz w:val="24"/>
        </w:rPr>
        <w:t xml:space="preserve"> </w:t>
      </w:r>
      <w:r>
        <w:rPr>
          <w:sz w:val="24"/>
        </w:rPr>
        <w:t>of</w:t>
      </w:r>
      <w:r>
        <w:rPr>
          <w:spacing w:val="-7"/>
          <w:sz w:val="24"/>
        </w:rPr>
        <w:t xml:space="preserve"> </w:t>
      </w:r>
      <w:r>
        <w:rPr>
          <w:sz w:val="24"/>
        </w:rPr>
        <w:t>this</w:t>
      </w:r>
      <w:r>
        <w:rPr>
          <w:spacing w:val="-2"/>
          <w:sz w:val="24"/>
        </w:rPr>
        <w:t xml:space="preserve"> </w:t>
      </w:r>
      <w:r>
        <w:rPr>
          <w:sz w:val="24"/>
        </w:rPr>
        <w:t>instruction</w:t>
      </w:r>
      <w:r>
        <w:rPr>
          <w:spacing w:val="-3"/>
          <w:sz w:val="24"/>
        </w:rPr>
        <w:t xml:space="preserve"> </w:t>
      </w:r>
      <w:r>
        <w:rPr>
          <w:sz w:val="24"/>
        </w:rPr>
        <w:t>window</w:t>
      </w:r>
      <w:r>
        <w:rPr>
          <w:spacing w:val="-8"/>
          <w:sz w:val="24"/>
        </w:rPr>
        <w:t xml:space="preserve"> </w:t>
      </w:r>
      <w:r>
        <w:rPr>
          <w:sz w:val="24"/>
        </w:rPr>
        <w:t>to</w:t>
      </w:r>
      <w:r>
        <w:rPr>
          <w:spacing w:val="-2"/>
          <w:sz w:val="24"/>
        </w:rPr>
        <w:t xml:space="preserve"> </w:t>
      </w:r>
      <w:r>
        <w:rPr>
          <w:sz w:val="24"/>
        </w:rPr>
        <w:t>check your</w:t>
      </w:r>
      <w:r>
        <w:rPr>
          <w:spacing w:val="40"/>
          <w:sz w:val="24"/>
        </w:rPr>
        <w:t xml:space="preserve"> </w:t>
      </w:r>
      <w:r>
        <w:rPr>
          <w:sz w:val="24"/>
        </w:rPr>
        <w:t>work.</w:t>
      </w:r>
    </w:p>
    <w:p w14:paraId="091459D9">
      <w:pPr>
        <w:spacing w:before="275"/>
        <w:ind w:right="0"/>
        <w:jc w:val="left"/>
        <w:rPr>
          <w:b/>
          <w:sz w:val="24"/>
        </w:rPr>
      </w:pPr>
      <w:r>
        <w:rPr>
          <w:b/>
          <w:spacing w:val="-2"/>
          <w:sz w:val="24"/>
          <w:u w:val="thick"/>
        </w:rPr>
        <w:t>OUTPUT:</w:t>
      </w:r>
    </w:p>
    <w:p w14:paraId="1A062E5D">
      <w:pPr>
        <w:pStyle w:val="6"/>
        <w:spacing w:before="21"/>
        <w:rPr>
          <w:b/>
          <w:sz w:val="20"/>
        </w:rPr>
      </w:pPr>
      <w:r>
        <w:rPr>
          <w:b/>
          <w:sz w:val="20"/>
        </w:rPr>
        <w:drawing>
          <wp:anchor distT="0" distB="0" distL="0" distR="0" simplePos="0" relativeHeight="251671552" behindDoc="1" locked="0" layoutInCell="1" allowOverlap="1">
            <wp:simplePos x="0" y="0"/>
            <wp:positionH relativeFrom="page">
              <wp:posOffset>1394460</wp:posOffset>
            </wp:positionH>
            <wp:positionV relativeFrom="paragraph">
              <wp:posOffset>174625</wp:posOffset>
            </wp:positionV>
            <wp:extent cx="3303270" cy="3114040"/>
            <wp:effectExtent l="0" t="0" r="3810" b="10160"/>
            <wp:wrapTopAndBottom/>
            <wp:docPr id="23" name="Image 7"/>
            <wp:cNvGraphicFramePr/>
            <a:graphic xmlns:a="http://schemas.openxmlformats.org/drawingml/2006/main">
              <a:graphicData uri="http://schemas.openxmlformats.org/drawingml/2006/picture">
                <pic:pic xmlns:pic="http://schemas.openxmlformats.org/drawingml/2006/picture">
                  <pic:nvPicPr>
                    <pic:cNvPr id="23" name="Image 7"/>
                    <pic:cNvPicPr/>
                  </pic:nvPicPr>
                  <pic:blipFill>
                    <a:blip r:embed="rId21" cstate="print"/>
                    <a:stretch>
                      <a:fillRect/>
                    </a:stretch>
                  </pic:blipFill>
                  <pic:spPr>
                    <a:xfrm>
                      <a:off x="0" y="0"/>
                      <a:ext cx="3303207" cy="3114198"/>
                    </a:xfrm>
                    <a:prstGeom prst="rect">
                      <a:avLst/>
                    </a:prstGeom>
                  </pic:spPr>
                </pic:pic>
              </a:graphicData>
            </a:graphic>
          </wp:anchor>
        </w:drawing>
      </w:r>
    </w:p>
    <w:p w14:paraId="383F71F8">
      <w:pPr>
        <w:pStyle w:val="6"/>
        <w:rPr>
          <w:b/>
        </w:rPr>
      </w:pPr>
    </w:p>
    <w:p w14:paraId="638F5B17">
      <w:pPr>
        <w:pStyle w:val="6"/>
        <w:rPr>
          <w:b/>
        </w:rPr>
      </w:pPr>
    </w:p>
    <w:p w14:paraId="14E08A5E">
      <w:pPr>
        <w:pStyle w:val="6"/>
        <w:rPr>
          <w:b/>
        </w:rPr>
      </w:pPr>
    </w:p>
    <w:p w14:paraId="624062E2">
      <w:pPr>
        <w:pStyle w:val="6"/>
        <w:rPr>
          <w:b/>
        </w:rPr>
      </w:pPr>
    </w:p>
    <w:p w14:paraId="3A35656D">
      <w:pPr>
        <w:pStyle w:val="6"/>
        <w:rPr>
          <w:b/>
        </w:rPr>
      </w:pPr>
    </w:p>
    <w:p w14:paraId="5B09AF5E">
      <w:pPr>
        <w:pStyle w:val="6"/>
        <w:rPr>
          <w:b/>
        </w:rPr>
      </w:pPr>
    </w:p>
    <w:p w14:paraId="6412D2B8">
      <w:pPr>
        <w:pStyle w:val="6"/>
        <w:rPr>
          <w:b/>
        </w:rPr>
      </w:pPr>
    </w:p>
    <w:p w14:paraId="133F8AB3">
      <w:pPr>
        <w:pStyle w:val="6"/>
        <w:rPr>
          <w:b/>
        </w:rPr>
      </w:pPr>
    </w:p>
    <w:p w14:paraId="16AE4900">
      <w:pPr>
        <w:pStyle w:val="6"/>
        <w:rPr>
          <w:b/>
        </w:rPr>
      </w:pPr>
    </w:p>
    <w:p w14:paraId="69B6D31D">
      <w:pPr>
        <w:pStyle w:val="6"/>
        <w:rPr>
          <w:b/>
        </w:rPr>
      </w:pPr>
    </w:p>
    <w:p w14:paraId="57D8FA1F">
      <w:pPr>
        <w:pStyle w:val="6"/>
        <w:rPr>
          <w:b/>
        </w:rPr>
      </w:pPr>
    </w:p>
    <w:p w14:paraId="625A9E79">
      <w:pPr>
        <w:pStyle w:val="6"/>
        <w:rPr>
          <w:b/>
        </w:rPr>
      </w:pPr>
    </w:p>
    <w:p w14:paraId="4251A6DB">
      <w:pPr>
        <w:pStyle w:val="6"/>
        <w:rPr>
          <w:b/>
        </w:rPr>
      </w:pPr>
    </w:p>
    <w:p w14:paraId="2F228704">
      <w:pPr>
        <w:pStyle w:val="6"/>
        <w:rPr>
          <w:b/>
        </w:rPr>
      </w:pPr>
    </w:p>
    <w:p w14:paraId="35E79968">
      <w:pPr>
        <w:pStyle w:val="6"/>
        <w:rPr>
          <w:b/>
        </w:rPr>
      </w:pPr>
    </w:p>
    <w:p w14:paraId="3280D7F3">
      <w:pPr>
        <w:pStyle w:val="6"/>
        <w:rPr>
          <w:b/>
        </w:rPr>
      </w:pPr>
    </w:p>
    <w:p w14:paraId="371B44A6">
      <w:pPr>
        <w:pStyle w:val="6"/>
        <w:rPr>
          <w:b/>
        </w:rPr>
      </w:pPr>
    </w:p>
    <w:p w14:paraId="23B1C8B4">
      <w:pPr>
        <w:pStyle w:val="6"/>
        <w:rPr>
          <w:b/>
        </w:rPr>
      </w:pPr>
    </w:p>
    <w:p w14:paraId="4675B4F4">
      <w:pPr>
        <w:pStyle w:val="6"/>
        <w:rPr>
          <w:b/>
        </w:rPr>
      </w:pPr>
    </w:p>
    <w:p w14:paraId="71FD05D8">
      <w:pPr>
        <w:pStyle w:val="6"/>
        <w:rPr>
          <w:b/>
        </w:rPr>
      </w:pPr>
    </w:p>
    <w:p w14:paraId="20594BD7">
      <w:pPr>
        <w:pStyle w:val="6"/>
        <w:rPr>
          <w:b/>
        </w:rPr>
      </w:pPr>
    </w:p>
    <w:p w14:paraId="23DDE4DD">
      <w:pPr>
        <w:pStyle w:val="6"/>
        <w:rPr>
          <w:b/>
        </w:rPr>
      </w:pPr>
    </w:p>
    <w:p w14:paraId="3582AD93">
      <w:pPr>
        <w:pStyle w:val="6"/>
        <w:spacing w:before="31"/>
        <w:rPr>
          <w:b/>
        </w:rPr>
      </w:pPr>
    </w:p>
    <w:p w14:paraId="335D4CBB">
      <w:pPr>
        <w:pStyle w:val="2"/>
        <w:spacing w:before="1"/>
      </w:pPr>
      <w:r>
        <w:rPr>
          <w:spacing w:val="-2"/>
        </w:rPr>
        <w:t>RESULT:</w:t>
      </w:r>
    </w:p>
    <w:p w14:paraId="2501B2AC">
      <w:pPr>
        <w:pStyle w:val="6"/>
        <w:spacing w:before="276"/>
        <w:ind w:left="874"/>
      </w:pPr>
      <w:r>
        <w:t>Thus</w:t>
      </w:r>
      <w:r>
        <w:rPr>
          <w:spacing w:val="66"/>
        </w:rPr>
        <w:t xml:space="preserve"> </w:t>
      </w:r>
      <w:r>
        <w:t>the</w:t>
      </w:r>
      <w:r>
        <w:rPr>
          <w:spacing w:val="68"/>
        </w:rPr>
        <w:t xml:space="preserve"> </w:t>
      </w:r>
      <w:r>
        <w:t>network</w:t>
      </w:r>
      <w:r>
        <w:rPr>
          <w:spacing w:val="71"/>
        </w:rPr>
        <w:t xml:space="preserve"> </w:t>
      </w:r>
      <w:r>
        <w:t>of</w:t>
      </w:r>
      <w:r>
        <w:rPr>
          <w:spacing w:val="68"/>
        </w:rPr>
        <w:t xml:space="preserve"> </w:t>
      </w:r>
      <w:r>
        <w:t>implementation</w:t>
      </w:r>
      <w:r>
        <w:rPr>
          <w:spacing w:val="70"/>
        </w:rPr>
        <w:t xml:space="preserve"> </w:t>
      </w:r>
      <w:r>
        <w:t>of</w:t>
      </w:r>
      <w:r>
        <w:rPr>
          <w:spacing w:val="68"/>
        </w:rPr>
        <w:t xml:space="preserve"> </w:t>
      </w:r>
      <w:r>
        <w:t>router</w:t>
      </w:r>
      <w:r>
        <w:rPr>
          <w:spacing w:val="71"/>
        </w:rPr>
        <w:t xml:space="preserve"> </w:t>
      </w:r>
      <w:r>
        <w:t>(Dynamic</w:t>
      </w:r>
      <w:r>
        <w:rPr>
          <w:spacing w:val="70"/>
        </w:rPr>
        <w:t xml:space="preserve"> </w:t>
      </w:r>
      <w:r>
        <w:t>Routing)</w:t>
      </w:r>
      <w:r>
        <w:rPr>
          <w:spacing w:val="74"/>
        </w:rPr>
        <w:t xml:space="preserve"> </w:t>
      </w:r>
      <w:r>
        <w:t>has</w:t>
      </w:r>
      <w:r>
        <w:rPr>
          <w:spacing w:val="69"/>
        </w:rPr>
        <w:t xml:space="preserve"> </w:t>
      </w:r>
      <w:r>
        <w:t>been</w:t>
      </w:r>
      <w:r>
        <w:rPr>
          <w:spacing w:val="73"/>
        </w:rPr>
        <w:t xml:space="preserve"> </w:t>
      </w:r>
      <w:r>
        <w:t>executed successfully and its connectivity is verified.</w:t>
      </w:r>
    </w:p>
    <w:p w14:paraId="57B0E9BC">
      <w:pPr>
        <w:pStyle w:val="9"/>
        <w:widowControl w:val="0"/>
        <w:numPr>
          <w:numId w:val="0"/>
        </w:numPr>
        <w:tabs>
          <w:tab w:val="left" w:pos="951"/>
        </w:tabs>
        <w:autoSpaceDE w:val="0"/>
        <w:autoSpaceDN w:val="0"/>
        <w:spacing w:before="197" w:after="0" w:line="249" w:lineRule="auto"/>
        <w:ind w:right="590" w:rightChars="0"/>
        <w:jc w:val="both"/>
        <w:rPr>
          <w:spacing w:val="-2"/>
          <w:sz w:val="22"/>
        </w:rPr>
      </w:pPr>
    </w:p>
    <w:sectPr>
      <w:headerReference r:id="rId8" w:type="default"/>
      <w:footerReference r:id="rId9" w:type="default"/>
      <w:pgSz w:w="11930" w:h="16860"/>
      <w:pgMar w:top="720" w:right="720" w:bottom="720" w:left="720" w:header="122" w:footer="230" w:gutter="0"/>
      <w:pgBorders w:offsetFrom="page">
        <w:top w:val="single" w:color="000000" w:sz="4" w:space="24"/>
        <w:left w:val="single" w:color="000000" w:sz="4" w:space="24"/>
        <w:bottom w:val="single" w:color="000000" w:sz="4" w:space="24"/>
        <w:right w:val="single" w:color="000000" w:sz="4" w:space="24"/>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decorative"/>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95A2C6">
    <w:pPr>
      <w:pStyle w:val="6"/>
      <w:spacing w:line="14" w:lineRule="auto"/>
      <w:rPr>
        <w:sz w:val="19"/>
      </w:rPr>
    </w:pPr>
    <w:r>
      <w:rPr>
        <w:sz w:val="19"/>
      </w:rPr>
      <mc:AlternateContent>
        <mc:Choice Requires="wps">
          <w:drawing>
            <wp:anchor distT="0" distB="0" distL="0" distR="0" simplePos="0" relativeHeight="251660288" behindDoc="1" locked="0" layoutInCell="1" allowOverlap="1">
              <wp:simplePos x="0" y="0"/>
              <wp:positionH relativeFrom="page">
                <wp:posOffset>5572760</wp:posOffset>
              </wp:positionH>
              <wp:positionV relativeFrom="page">
                <wp:posOffset>10382885</wp:posOffset>
              </wp:positionV>
              <wp:extent cx="1433195" cy="285750"/>
              <wp:effectExtent l="0" t="0" r="0" b="0"/>
              <wp:wrapNone/>
              <wp:docPr id="4" name="Textbox 4"/>
              <wp:cNvGraphicFramePr/>
              <a:graphic xmlns:a="http://schemas.openxmlformats.org/drawingml/2006/main">
                <a:graphicData uri="http://schemas.microsoft.com/office/word/2010/wordprocessingShape">
                  <wps:wsp>
                    <wps:cNvSpPr txBox="1"/>
                    <wps:spPr>
                      <a:xfrm>
                        <a:off x="0" y="0"/>
                        <a:ext cx="1433195" cy="285750"/>
                      </a:xfrm>
                      <a:prstGeom prst="rect">
                        <a:avLst/>
                      </a:prstGeom>
                    </wps:spPr>
                    <wps:txbx>
                      <w:txbxContent>
                        <w:p w14:paraId="25B651D5">
                          <w:pPr>
                            <w:spacing w:before="10"/>
                            <w:ind w:right="0"/>
                            <w:jc w:val="left"/>
                            <w:rPr>
                              <w:rFonts w:hint="default"/>
                              <w:b/>
                              <w:sz w:val="20"/>
                              <w:lang w:val="en-US"/>
                            </w:rPr>
                          </w:pPr>
                          <w:r>
                            <w:rPr>
                              <w:b/>
                              <w:spacing w:val="-2"/>
                              <w:sz w:val="22"/>
                              <w:szCs w:val="22"/>
                            </w:rPr>
                            <w:t>7178</w:t>
                          </w:r>
                          <w:r>
                            <w:rPr>
                              <w:rFonts w:hint="default"/>
                              <w:b/>
                              <w:spacing w:val="-2"/>
                              <w:sz w:val="22"/>
                              <w:szCs w:val="22"/>
                              <w:lang w:val="en-US"/>
                            </w:rPr>
                            <w:t>23I108</w:t>
                          </w:r>
                        </w:p>
                      </w:txbxContent>
                    </wps:txbx>
                    <wps:bodyPr wrap="square" lIns="0" tIns="0" rIns="0" bIns="0" rtlCol="0">
                      <a:noAutofit/>
                    </wps:bodyPr>
                  </wps:wsp>
                </a:graphicData>
              </a:graphic>
            </wp:anchor>
          </w:drawing>
        </mc:Choice>
        <mc:Fallback>
          <w:pict>
            <v:shape id="Textbox 4" o:spid="_x0000_s1026" o:spt="202" type="#_x0000_t202" style="position:absolute;left:0pt;margin-left:438.8pt;margin-top:817.55pt;height:22.5pt;width:112.85pt;mso-position-horizontal-relative:page;mso-position-vertical-relative:page;z-index:-251656192;mso-width-relative:page;mso-height-relative:page;" filled="f" stroked="f" coordsize="21600,21600" o:gfxdata="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8jF6M2gAAAA4BAAAPAAAAAAAAAAEAIAAAACIAAABkcnMvZG93bnJldi54bWxQSwECFAAUAAAA&#10;CACHTuJAcj4omrMBAAB0AwAADgAAAAAAAAABACAAAAApAQAAZHJzL2Uyb0RvYy54bWxQSwUGAAAA&#10;AAYABgBZAQAATgUAAAAA&#10;">
              <v:fill on="f" focussize="0,0"/>
              <v:stroke on="f"/>
              <v:imagedata o:title=""/>
              <o:lock v:ext="edit" aspectratio="f"/>
              <v:textbox inset="0mm,0mm,0mm,0mm">
                <w:txbxContent>
                  <w:p w14:paraId="25B651D5">
                    <w:pPr>
                      <w:spacing w:before="10"/>
                      <w:ind w:right="0"/>
                      <w:jc w:val="left"/>
                      <w:rPr>
                        <w:rFonts w:hint="default"/>
                        <w:b/>
                        <w:sz w:val="20"/>
                        <w:lang w:val="en-US"/>
                      </w:rPr>
                    </w:pPr>
                    <w:r>
                      <w:rPr>
                        <w:b/>
                        <w:spacing w:val="-2"/>
                        <w:sz w:val="22"/>
                        <w:szCs w:val="22"/>
                      </w:rPr>
                      <w:t>7178</w:t>
                    </w:r>
                    <w:r>
                      <w:rPr>
                        <w:rFonts w:hint="default"/>
                        <w:b/>
                        <w:spacing w:val="-2"/>
                        <w:sz w:val="22"/>
                        <w:szCs w:val="22"/>
                        <w:lang w:val="en-US"/>
                      </w:rPr>
                      <w:t>23I108</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B806C2">
    <w:pPr>
      <w:pStyle w:val="6"/>
      <w:spacing w:line="14" w:lineRule="auto"/>
      <w:rPr>
        <w:sz w:val="20"/>
      </w:rPr>
    </w:pPr>
    <w:r>
      <w:rPr>
        <w:sz w:val="20"/>
      </w:rPr>
      <mc:AlternateContent>
        <mc:Choice Requires="wps">
          <w:drawing>
            <wp:anchor distT="0" distB="0" distL="0" distR="0" simplePos="0" relativeHeight="251669504" behindDoc="1" locked="0" layoutInCell="1" allowOverlap="1">
              <wp:simplePos x="0" y="0"/>
              <wp:positionH relativeFrom="page">
                <wp:posOffset>5354320</wp:posOffset>
              </wp:positionH>
              <wp:positionV relativeFrom="page">
                <wp:posOffset>10410825</wp:posOffset>
              </wp:positionV>
              <wp:extent cx="882015" cy="222885"/>
              <wp:effectExtent l="0" t="0" r="0" b="0"/>
              <wp:wrapNone/>
              <wp:docPr id="21" name="Textbox 1"/>
              <wp:cNvGraphicFramePr/>
              <a:graphic xmlns:a="http://schemas.openxmlformats.org/drawingml/2006/main">
                <a:graphicData uri="http://schemas.microsoft.com/office/word/2010/wordprocessingShape">
                  <wps:wsp>
                    <wps:cNvSpPr txBox="1"/>
                    <wps:spPr>
                      <a:xfrm>
                        <a:off x="0" y="0"/>
                        <a:ext cx="882015" cy="222885"/>
                      </a:xfrm>
                      <a:prstGeom prst="rect">
                        <a:avLst/>
                      </a:prstGeom>
                    </wps:spPr>
                    <wps:txbx>
                      <w:txbxContent>
                        <w:p w14:paraId="09BB25A7">
                          <w:pPr>
                            <w:spacing w:before="9"/>
                            <w:ind w:left="20" w:right="0" w:firstLine="0"/>
                            <w:jc w:val="left"/>
                            <w:rPr>
                              <w:b/>
                              <w:sz w:val="28"/>
                            </w:rPr>
                          </w:pPr>
                          <w:r>
                            <w:rPr>
                              <w:b/>
                              <w:spacing w:val="-2"/>
                              <w:sz w:val="28"/>
                            </w:rPr>
                            <w:t>717823I108</w:t>
                          </w:r>
                        </w:p>
                      </w:txbxContent>
                    </wps:txbx>
                    <wps:bodyPr wrap="square" lIns="0" tIns="0" rIns="0" bIns="0" rtlCol="0">
                      <a:noAutofit/>
                    </wps:bodyPr>
                  </wps:wsp>
                </a:graphicData>
              </a:graphic>
            </wp:anchor>
          </w:drawing>
        </mc:Choice>
        <mc:Fallback>
          <w:pict>
            <v:shape id="Textbox 1" o:spid="_x0000_s1026" o:spt="202" type="#_x0000_t202" style="position:absolute;left:0pt;margin-left:421.6pt;margin-top:819.75pt;height:17.55pt;width:69.45pt;mso-position-horizontal-relative:page;mso-position-vertical-relative:page;z-index:-251646976;mso-width-relative:page;mso-height-relative:page;" filled="f" stroked="f" coordsize="21600,21600" o:gfxdata="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nWw+tNsAAAANAQAADwAAAAAAAAABACAAAAAiAAAAZHJzL2Rvd25yZXYueG1sUEsBAhQAFAAAAAgA&#10;h07iQBpvaNmwAQAAdAMAAA4AAAAAAAAAAQAgAAAAKgEAAGRycy9lMm9Eb2MueG1sUEsFBgAAAAAG&#10;AAYAWQEAAEwFAAAAAA==&#10;">
              <v:fill on="f" focussize="0,0"/>
              <v:stroke on="f"/>
              <v:imagedata o:title=""/>
              <o:lock v:ext="edit" aspectratio="f"/>
              <v:textbox inset="0mm,0mm,0mm,0mm">
                <w:txbxContent>
                  <w:p w14:paraId="09BB25A7">
                    <w:pPr>
                      <w:spacing w:before="9"/>
                      <w:ind w:left="20" w:right="0" w:firstLine="0"/>
                      <w:jc w:val="left"/>
                      <w:rPr>
                        <w:b/>
                        <w:sz w:val="28"/>
                      </w:rPr>
                    </w:pPr>
                    <w:r>
                      <w:rPr>
                        <w:b/>
                        <w:spacing w:val="-2"/>
                        <w:sz w:val="28"/>
                      </w:rPr>
                      <w:t>717823I108</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6EB5D0">
    <w:pPr>
      <w:pStyle w:val="6"/>
      <w:spacing w:line="14" w:lineRule="auto"/>
      <w:rPr>
        <w:sz w:val="20"/>
      </w:rPr>
    </w:pPr>
    <w:r>
      <w:rPr>
        <w:sz w:val="19"/>
      </w:rPr>
      <mc:AlternateContent>
        <mc:Choice Requires="wps">
          <w:drawing>
            <wp:anchor distT="0" distB="0" distL="0" distR="0" simplePos="0" relativeHeight="251666432" behindDoc="1" locked="0" layoutInCell="1" allowOverlap="1">
              <wp:simplePos x="0" y="0"/>
              <wp:positionH relativeFrom="page">
                <wp:posOffset>5463540</wp:posOffset>
              </wp:positionH>
              <wp:positionV relativeFrom="page">
                <wp:posOffset>10400665</wp:posOffset>
              </wp:positionV>
              <wp:extent cx="1433195" cy="285750"/>
              <wp:effectExtent l="0" t="0" r="0" b="0"/>
              <wp:wrapNone/>
              <wp:docPr id="18" name="Textbox 4"/>
              <wp:cNvGraphicFramePr/>
              <a:graphic xmlns:a="http://schemas.openxmlformats.org/drawingml/2006/main">
                <a:graphicData uri="http://schemas.microsoft.com/office/word/2010/wordprocessingShape">
                  <wps:wsp>
                    <wps:cNvSpPr txBox="1"/>
                    <wps:spPr>
                      <a:xfrm>
                        <a:off x="0" y="0"/>
                        <a:ext cx="1433195" cy="285750"/>
                      </a:xfrm>
                      <a:prstGeom prst="rect">
                        <a:avLst/>
                      </a:prstGeom>
                    </wps:spPr>
                    <wps:txbx>
                      <w:txbxContent>
                        <w:p w14:paraId="517844D0">
                          <w:pPr>
                            <w:spacing w:before="10"/>
                            <w:ind w:right="0"/>
                            <w:jc w:val="left"/>
                            <w:rPr>
                              <w:rFonts w:hint="default"/>
                              <w:b/>
                              <w:sz w:val="20"/>
                              <w:lang w:val="en-US"/>
                            </w:rPr>
                          </w:pPr>
                          <w:r>
                            <w:rPr>
                              <w:b/>
                              <w:spacing w:val="-2"/>
                              <w:sz w:val="22"/>
                              <w:szCs w:val="22"/>
                            </w:rPr>
                            <w:t>7178</w:t>
                          </w:r>
                          <w:r>
                            <w:rPr>
                              <w:rFonts w:hint="default"/>
                              <w:b/>
                              <w:spacing w:val="-2"/>
                              <w:sz w:val="22"/>
                              <w:szCs w:val="22"/>
                              <w:lang w:val="en-US"/>
                            </w:rPr>
                            <w:t>23I108</w:t>
                          </w:r>
                        </w:p>
                      </w:txbxContent>
                    </wps:txbx>
                    <wps:bodyPr wrap="square" lIns="0" tIns="0" rIns="0" bIns="0" rtlCol="0">
                      <a:noAutofit/>
                    </wps:bodyPr>
                  </wps:wsp>
                </a:graphicData>
              </a:graphic>
            </wp:anchor>
          </w:drawing>
        </mc:Choice>
        <mc:Fallback>
          <w:pict>
            <v:shape id="Textbox 4" o:spid="_x0000_s1026" o:spt="202" type="#_x0000_t202" style="position:absolute;left:0pt;margin-left:430.2pt;margin-top:818.95pt;height:22.5pt;width:112.85pt;mso-position-horizontal-relative:page;mso-position-vertical-relative:page;z-index:-251650048;mso-width-relative:page;mso-height-relative:page;" filled="f" stroked="f" coordsize="21600,21600" o:gfxdata="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kuaRe9oAAAAOAQAADwAAAAAAAAABACAAAAAiAAAAZHJzL2Rvd25yZXYueG1sUEsBAhQAFAAA&#10;AAgAh07iQNOqJAq0AQAAdQMAAA4AAAAAAAAAAQAgAAAAKQEAAGRycy9lMm9Eb2MueG1sUEsFBgAA&#10;AAAGAAYAWQEAAE8FAAAAAA==&#10;">
              <v:fill on="f" focussize="0,0"/>
              <v:stroke on="f"/>
              <v:imagedata o:title=""/>
              <o:lock v:ext="edit" aspectratio="f"/>
              <v:textbox inset="0mm,0mm,0mm,0mm">
                <w:txbxContent>
                  <w:p w14:paraId="517844D0">
                    <w:pPr>
                      <w:spacing w:before="10"/>
                      <w:ind w:right="0"/>
                      <w:jc w:val="left"/>
                      <w:rPr>
                        <w:rFonts w:hint="default"/>
                        <w:b/>
                        <w:sz w:val="20"/>
                        <w:lang w:val="en-US"/>
                      </w:rPr>
                    </w:pPr>
                    <w:r>
                      <w:rPr>
                        <w:b/>
                        <w:spacing w:val="-2"/>
                        <w:sz w:val="22"/>
                        <w:szCs w:val="22"/>
                      </w:rPr>
                      <w:t>7178</w:t>
                    </w:r>
                    <w:r>
                      <w:rPr>
                        <w:rFonts w:hint="default"/>
                        <w:b/>
                        <w:spacing w:val="-2"/>
                        <w:sz w:val="22"/>
                        <w:szCs w:val="22"/>
                        <w:lang w:val="en-US"/>
                      </w:rPr>
                      <w:t>23I108</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2B991C">
    <w:pPr>
      <w:pStyle w:val="6"/>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299720</wp:posOffset>
              </wp:positionH>
              <wp:positionV relativeFrom="page">
                <wp:posOffset>64770</wp:posOffset>
              </wp:positionV>
              <wp:extent cx="3472180" cy="187960"/>
              <wp:effectExtent l="0" t="0" r="0" b="0"/>
              <wp:wrapNone/>
              <wp:docPr id="1" name="Textbox 1"/>
              <wp:cNvGraphicFramePr/>
              <a:graphic xmlns:a="http://schemas.openxmlformats.org/drawingml/2006/main">
                <a:graphicData uri="http://schemas.microsoft.com/office/word/2010/wordprocessingShape">
                  <wps:wsp>
                    <wps:cNvSpPr txBox="1"/>
                    <wps:spPr>
                      <a:xfrm>
                        <a:off x="0" y="0"/>
                        <a:ext cx="3472180" cy="187960"/>
                      </a:xfrm>
                      <a:prstGeom prst="rect">
                        <a:avLst/>
                      </a:prstGeom>
                    </wps:spPr>
                    <wps:txbx>
                      <w:txbxContent>
                        <w:p w14:paraId="3E3AD08F">
                          <w:pPr>
                            <w:rPr>
                              <w:rFonts w:hint="default"/>
                              <w:b/>
                              <w:bCs/>
                              <w:lang w:val="en-US"/>
                            </w:rPr>
                          </w:pPr>
                          <w:r>
                            <w:rPr>
                              <w:rFonts w:hint="default"/>
                              <w:b/>
                              <w:bCs/>
                              <w:lang w:val="en-US"/>
                            </w:rPr>
                            <w:t>Department of Artificial Intelligence and DataScience</w:t>
                          </w:r>
                        </w:p>
                      </w:txbxContent>
                    </wps:txbx>
                    <wps:bodyPr wrap="square" lIns="0" tIns="0" rIns="0" bIns="0" rtlCol="0">
                      <a:noAutofit/>
                    </wps:bodyPr>
                  </wps:wsp>
                </a:graphicData>
              </a:graphic>
            </wp:anchor>
          </w:drawing>
        </mc:Choice>
        <mc:Fallback>
          <w:pict>
            <v:shape id="Textbox 1" o:spid="_x0000_s1026" o:spt="202" type="#_x0000_t202" style="position:absolute;left:0pt;margin-left:23.6pt;margin-top:5.1pt;height:14.8pt;width:273.4pt;mso-position-horizontal-relative:page;mso-position-vertical-relative:page;z-index:-251657216;mso-width-relative:page;mso-height-relative:page;" filled="f" stroked="f" coordsize="21600,21600" o:gfxdata="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m&#10;UH2S2AAAAAgBAAAPAAAAAAAAAAEAIAAAACIAAABkcnMvZG93bnJldi54bWxQSwECFAAUAAAACACH&#10;TuJAlE7Ie7IBAAB0AwAADgAAAAAAAAABACAAAAAnAQAAZHJzL2Uyb0RvYy54bWxQSwUGAAAAAAYA&#10;BgBZAQAASwUAAAAA&#10;">
              <v:fill on="f" focussize="0,0"/>
              <v:stroke on="f"/>
              <v:imagedata o:title=""/>
              <o:lock v:ext="edit" aspectratio="f"/>
              <v:textbox inset="0mm,0mm,0mm,0mm">
                <w:txbxContent>
                  <w:p w14:paraId="3E3AD08F">
                    <w:pPr>
                      <w:rPr>
                        <w:rFonts w:hint="default"/>
                        <w:b/>
                        <w:bCs/>
                        <w:lang w:val="en-US"/>
                      </w:rPr>
                    </w:pPr>
                    <w:r>
                      <w:rPr>
                        <w:rFonts w:hint="default"/>
                        <w:b/>
                        <w:bCs/>
                        <w:lang w:val="en-US"/>
                      </w:rPr>
                      <w:t>Department of Artificial Intelligence and DataScience</w:t>
                    </w:r>
                  </w:p>
                </w:txbxContent>
              </v:textbox>
            </v:shape>
          </w:pict>
        </mc:Fallback>
      </mc:AlternateContent>
    </w:r>
    <w:r>
      <w:rPr>
        <w:sz w:val="20"/>
      </w:rPr>
      <mc:AlternateContent>
        <mc:Choice Requires="wps">
          <w:drawing>
            <wp:anchor distT="0" distB="0" distL="0" distR="0" simplePos="0" relativeHeight="251659264" behindDoc="1" locked="0" layoutInCell="1" allowOverlap="1">
              <wp:simplePos x="0" y="0"/>
              <wp:positionH relativeFrom="page">
                <wp:posOffset>4701540</wp:posOffset>
              </wp:positionH>
              <wp:positionV relativeFrom="page">
                <wp:posOffset>64770</wp:posOffset>
              </wp:positionV>
              <wp:extent cx="2357120" cy="165735"/>
              <wp:effectExtent l="0" t="0" r="0" b="0"/>
              <wp:wrapNone/>
              <wp:docPr id="2" name="Textbox 2"/>
              <wp:cNvGraphicFramePr/>
              <a:graphic xmlns:a="http://schemas.openxmlformats.org/drawingml/2006/main">
                <a:graphicData uri="http://schemas.microsoft.com/office/word/2010/wordprocessingShape">
                  <wps:wsp>
                    <wps:cNvSpPr txBox="1"/>
                    <wps:spPr>
                      <a:xfrm>
                        <a:off x="0" y="0"/>
                        <a:ext cx="2357120" cy="165735"/>
                      </a:xfrm>
                      <a:prstGeom prst="rect">
                        <a:avLst/>
                      </a:prstGeom>
                    </wps:spPr>
                    <wps:txbx>
                      <w:txbxContent>
                        <w:p w14:paraId="0C757B0B">
                          <w:pPr>
                            <w:spacing w:before="10"/>
                            <w:ind w:left="20" w:right="0" w:firstLine="0"/>
                            <w:jc w:val="left"/>
                            <w:rPr>
                              <w:b/>
                              <w:sz w:val="20"/>
                            </w:rPr>
                          </w:pPr>
                          <w:r>
                            <w:rPr>
                              <w:b/>
                              <w:spacing w:val="-2"/>
                              <w:sz w:val="20"/>
                            </w:rPr>
                            <w:t>23CSR406</w:t>
                          </w:r>
                          <w:r>
                            <w:rPr>
                              <w:b/>
                              <w:spacing w:val="-7"/>
                              <w:sz w:val="20"/>
                            </w:rPr>
                            <w:t xml:space="preserve"> </w:t>
                          </w:r>
                          <w:r>
                            <w:rPr>
                              <w:b/>
                              <w:spacing w:val="-2"/>
                              <w:sz w:val="20"/>
                            </w:rPr>
                            <w:t>Computer</w:t>
                          </w:r>
                          <w:r>
                            <w:rPr>
                              <w:b/>
                              <w:spacing w:val="-11"/>
                              <w:sz w:val="20"/>
                            </w:rPr>
                            <w:t xml:space="preserve"> </w:t>
                          </w:r>
                          <w:r>
                            <w:rPr>
                              <w:b/>
                              <w:spacing w:val="-2"/>
                              <w:sz w:val="20"/>
                            </w:rPr>
                            <w:t>Networks</w:t>
                          </w:r>
                          <w:r>
                            <w:rPr>
                              <w:b/>
                              <w:spacing w:val="-10"/>
                              <w:sz w:val="20"/>
                            </w:rPr>
                            <w:t xml:space="preserve"> </w:t>
                          </w:r>
                          <w:r>
                            <w:rPr>
                              <w:b/>
                              <w:spacing w:val="-2"/>
                              <w:sz w:val="20"/>
                            </w:rPr>
                            <w:t>Laboratory</w:t>
                          </w:r>
                        </w:p>
                      </w:txbxContent>
                    </wps:txbx>
                    <wps:bodyPr wrap="square" lIns="0" tIns="0" rIns="0" bIns="0" rtlCol="0">
                      <a:noAutofit/>
                    </wps:bodyPr>
                  </wps:wsp>
                </a:graphicData>
              </a:graphic>
            </wp:anchor>
          </w:drawing>
        </mc:Choice>
        <mc:Fallback>
          <w:pict>
            <v:shape id="Textbox 2" o:spid="_x0000_s1026" o:spt="202" type="#_x0000_t202" style="position:absolute;left:0pt;margin-left:370.2pt;margin-top:5.1pt;height:13.05pt;width:185.6pt;mso-position-horizontal-relative:page;mso-position-vertical-relative:page;z-index:-251657216;mso-width-relative:page;mso-height-relative:page;" filled="f" stroked="f" coordsize="21600,21600" o:gfxdata="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KN2&#10;livXAAAACgEAAA8AAAAAAAAAAQAgAAAAIgAAAGRycy9kb3ducmV2LnhtbFBLAQIUABQAAAAIAIdO&#10;4kBLg9CYsgEAAHQDAAAOAAAAAAAAAAEAIAAAACYBAABkcnMvZTJvRG9jLnhtbFBLBQYAAAAABgAG&#10;AFkBAABKBQAAAAA=&#10;">
              <v:fill on="f" focussize="0,0"/>
              <v:stroke on="f"/>
              <v:imagedata o:title=""/>
              <o:lock v:ext="edit" aspectratio="f"/>
              <v:textbox inset="0mm,0mm,0mm,0mm">
                <w:txbxContent>
                  <w:p w14:paraId="0C757B0B">
                    <w:pPr>
                      <w:spacing w:before="10"/>
                      <w:ind w:left="20" w:right="0" w:firstLine="0"/>
                      <w:jc w:val="left"/>
                      <w:rPr>
                        <w:b/>
                        <w:sz w:val="20"/>
                      </w:rPr>
                    </w:pPr>
                    <w:r>
                      <w:rPr>
                        <w:b/>
                        <w:spacing w:val="-2"/>
                        <w:sz w:val="20"/>
                      </w:rPr>
                      <w:t>23CSR406</w:t>
                    </w:r>
                    <w:r>
                      <w:rPr>
                        <w:b/>
                        <w:spacing w:val="-7"/>
                        <w:sz w:val="20"/>
                      </w:rPr>
                      <w:t xml:space="preserve"> </w:t>
                    </w:r>
                    <w:r>
                      <w:rPr>
                        <w:b/>
                        <w:spacing w:val="-2"/>
                        <w:sz w:val="20"/>
                      </w:rPr>
                      <w:t>Computer</w:t>
                    </w:r>
                    <w:r>
                      <w:rPr>
                        <w:b/>
                        <w:spacing w:val="-11"/>
                        <w:sz w:val="20"/>
                      </w:rPr>
                      <w:t xml:space="preserve"> </w:t>
                    </w:r>
                    <w:r>
                      <w:rPr>
                        <w:b/>
                        <w:spacing w:val="-2"/>
                        <w:sz w:val="20"/>
                      </w:rPr>
                      <w:t>Networks</w:t>
                    </w:r>
                    <w:r>
                      <w:rPr>
                        <w:b/>
                        <w:spacing w:val="-10"/>
                        <w:sz w:val="20"/>
                      </w:rPr>
                      <w:t xml:space="preserve"> </w:t>
                    </w:r>
                    <w:r>
                      <w:rPr>
                        <w:b/>
                        <w:spacing w:val="-2"/>
                        <w:sz w:val="20"/>
                      </w:rPr>
                      <w:t>Laboratory</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5556DC">
    <w:pPr>
      <w:pStyle w:val="6"/>
      <w:spacing w:line="14" w:lineRule="auto"/>
      <w:rPr>
        <w:sz w:val="20"/>
      </w:rPr>
    </w:pPr>
    <w:r>
      <w:rPr>
        <w:sz w:val="20"/>
      </w:rPr>
      <mc:AlternateContent>
        <mc:Choice Requires="wps">
          <w:drawing>
            <wp:anchor distT="0" distB="0" distL="0" distR="0" simplePos="0" relativeHeight="251663360" behindDoc="1" locked="0" layoutInCell="1" allowOverlap="1">
              <wp:simplePos x="0" y="0"/>
              <wp:positionH relativeFrom="page">
                <wp:posOffset>493395</wp:posOffset>
              </wp:positionH>
              <wp:positionV relativeFrom="page">
                <wp:posOffset>147320</wp:posOffset>
              </wp:positionV>
              <wp:extent cx="3397250" cy="181610"/>
              <wp:effectExtent l="0" t="0" r="0" b="0"/>
              <wp:wrapNone/>
              <wp:docPr id="11" name="Textbox 1"/>
              <wp:cNvGraphicFramePr/>
              <a:graphic xmlns:a="http://schemas.openxmlformats.org/drawingml/2006/main">
                <a:graphicData uri="http://schemas.microsoft.com/office/word/2010/wordprocessingShape">
                  <wps:wsp>
                    <wps:cNvSpPr txBox="1"/>
                    <wps:spPr>
                      <a:xfrm>
                        <a:off x="0" y="0"/>
                        <a:ext cx="3397250" cy="181610"/>
                      </a:xfrm>
                      <a:prstGeom prst="rect">
                        <a:avLst/>
                      </a:prstGeom>
                    </wps:spPr>
                    <wps:txbx>
                      <w:txbxContent>
                        <w:p w14:paraId="6485DFEE">
                          <w:pPr>
                            <w:rPr>
                              <w:rFonts w:hint="default"/>
                              <w:b/>
                              <w:bCs/>
                              <w:lang w:val="en-US"/>
                            </w:rPr>
                          </w:pPr>
                          <w:r>
                            <w:rPr>
                              <w:rFonts w:hint="default"/>
                              <w:b/>
                              <w:bCs/>
                              <w:lang w:val="en-US"/>
                            </w:rPr>
                            <w:t>Department of Artificial Intelligence and DataScience</w:t>
                          </w:r>
                        </w:p>
                        <w:p w14:paraId="7183AC01">
                          <w:pPr>
                            <w:rPr>
                              <w:b/>
                              <w:bCs/>
                            </w:rPr>
                          </w:pPr>
                        </w:p>
                      </w:txbxContent>
                    </wps:txbx>
                    <wps:bodyPr wrap="square" lIns="0" tIns="0" rIns="0" bIns="0" rtlCol="0">
                      <a:noAutofit/>
                    </wps:bodyPr>
                  </wps:wsp>
                </a:graphicData>
              </a:graphic>
            </wp:anchor>
          </w:drawing>
        </mc:Choice>
        <mc:Fallback>
          <w:pict>
            <v:shape id="Textbox 1" o:spid="_x0000_s1026" o:spt="202" type="#_x0000_t202" style="position:absolute;left:0pt;margin-left:38.85pt;margin-top:11.6pt;height:14.3pt;width:267.5pt;mso-position-horizontal-relative:page;mso-position-vertical-relative:page;z-index:-251653120;mso-width-relative:page;mso-height-relative:page;" filled="f" stroked="f" coordsize="21600,21600" o:gfxdata="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4&#10;YdTR1wAAAAgBAAAPAAAAAAAAAAEAIAAAACIAAABkcnMvZG93bnJldi54bWxQSwECFAAUAAAACACH&#10;TuJA6QuZvrMBAAB1AwAADgAAAAAAAAABACAAAAAmAQAAZHJzL2Uyb0RvYy54bWxQSwUGAAAAAAYA&#10;BgBZAQAASwUAAAAA&#10;">
              <v:fill on="f" focussize="0,0"/>
              <v:stroke on="f"/>
              <v:imagedata o:title=""/>
              <o:lock v:ext="edit" aspectratio="f"/>
              <v:textbox inset="0mm,0mm,0mm,0mm">
                <w:txbxContent>
                  <w:p w14:paraId="6485DFEE">
                    <w:pPr>
                      <w:rPr>
                        <w:rFonts w:hint="default"/>
                        <w:b/>
                        <w:bCs/>
                        <w:lang w:val="en-US"/>
                      </w:rPr>
                    </w:pPr>
                    <w:r>
                      <w:rPr>
                        <w:rFonts w:hint="default"/>
                        <w:b/>
                        <w:bCs/>
                        <w:lang w:val="en-US"/>
                      </w:rPr>
                      <w:t>Department of Artificial Intelligence and DataScience</w:t>
                    </w:r>
                  </w:p>
                  <w:p w14:paraId="7183AC01">
                    <w:pPr>
                      <w:rPr>
                        <w:b/>
                        <w:bCs/>
                      </w:rPr>
                    </w:pPr>
                  </w:p>
                </w:txbxContent>
              </v:textbox>
            </v:shape>
          </w:pict>
        </mc:Fallback>
      </mc:AlternateContent>
    </w:r>
    <w:r>
      <w:rPr>
        <w:sz w:val="20"/>
      </w:rPr>
      <mc:AlternateContent>
        <mc:Choice Requires="wps">
          <w:drawing>
            <wp:anchor distT="0" distB="0" distL="0" distR="0" simplePos="0" relativeHeight="251664384" behindDoc="1" locked="0" layoutInCell="1" allowOverlap="1">
              <wp:simplePos x="0" y="0"/>
              <wp:positionH relativeFrom="page">
                <wp:posOffset>4899660</wp:posOffset>
              </wp:positionH>
              <wp:positionV relativeFrom="page">
                <wp:posOffset>122555</wp:posOffset>
              </wp:positionV>
              <wp:extent cx="2263775" cy="158115"/>
              <wp:effectExtent l="0" t="0" r="0" b="0"/>
              <wp:wrapNone/>
              <wp:docPr id="12" name="Textbox 2"/>
              <wp:cNvGraphicFramePr/>
              <a:graphic xmlns:a="http://schemas.openxmlformats.org/drawingml/2006/main">
                <a:graphicData uri="http://schemas.microsoft.com/office/word/2010/wordprocessingShape">
                  <wps:wsp>
                    <wps:cNvSpPr txBox="1"/>
                    <wps:spPr>
                      <a:xfrm>
                        <a:off x="0" y="0"/>
                        <a:ext cx="2263775" cy="158115"/>
                      </a:xfrm>
                      <a:prstGeom prst="rect">
                        <a:avLst/>
                      </a:prstGeom>
                    </wps:spPr>
                    <wps:txbx>
                      <w:txbxContent>
                        <w:p w14:paraId="3766D03F">
                          <w:pPr>
                            <w:spacing w:before="10"/>
                            <w:ind w:left="20" w:right="0" w:firstLine="0"/>
                            <w:jc w:val="left"/>
                            <w:rPr>
                              <w:b/>
                              <w:sz w:val="19"/>
                            </w:rPr>
                          </w:pPr>
                          <w:r>
                            <w:rPr>
                              <w:b/>
                              <w:spacing w:val="-4"/>
                              <w:sz w:val="19"/>
                            </w:rPr>
                            <w:t>23CSR406</w:t>
                          </w:r>
                          <w:r>
                            <w:rPr>
                              <w:b/>
                              <w:spacing w:val="8"/>
                              <w:sz w:val="19"/>
                            </w:rPr>
                            <w:t xml:space="preserve"> </w:t>
                          </w:r>
                          <w:r>
                            <w:rPr>
                              <w:b/>
                              <w:spacing w:val="-4"/>
                              <w:sz w:val="19"/>
                            </w:rPr>
                            <w:t>Computer</w:t>
                          </w:r>
                          <w:r>
                            <w:rPr>
                              <w:b/>
                              <w:spacing w:val="-2"/>
                              <w:sz w:val="19"/>
                            </w:rPr>
                            <w:t xml:space="preserve"> </w:t>
                          </w:r>
                          <w:r>
                            <w:rPr>
                              <w:b/>
                              <w:spacing w:val="-4"/>
                              <w:sz w:val="19"/>
                            </w:rPr>
                            <w:t>Networks</w:t>
                          </w:r>
                          <w:r>
                            <w:rPr>
                              <w:b/>
                              <w:spacing w:val="11"/>
                              <w:sz w:val="19"/>
                            </w:rPr>
                            <w:t xml:space="preserve"> </w:t>
                          </w:r>
                          <w:r>
                            <w:rPr>
                              <w:b/>
                              <w:spacing w:val="-4"/>
                              <w:sz w:val="19"/>
                            </w:rPr>
                            <w:t>Laboratory</w:t>
                          </w:r>
                        </w:p>
                      </w:txbxContent>
                    </wps:txbx>
                    <wps:bodyPr wrap="square" lIns="0" tIns="0" rIns="0" bIns="0" rtlCol="0">
                      <a:noAutofit/>
                    </wps:bodyPr>
                  </wps:wsp>
                </a:graphicData>
              </a:graphic>
            </wp:anchor>
          </w:drawing>
        </mc:Choice>
        <mc:Fallback>
          <w:pict>
            <v:shape id="Textbox 2" o:spid="_x0000_s1026" o:spt="202" type="#_x0000_t202" style="position:absolute;left:0pt;margin-left:385.8pt;margin-top:9.65pt;height:12.45pt;width:178.25pt;mso-position-horizontal-relative:page;mso-position-vertical-relative:page;z-index:-251652096;mso-width-relative:page;mso-height-relative:page;" filled="f" stroked="f" coordsize="21600,21600" o:gfxdata="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L7+nMbZAAAACgEAAA8AAAAAAAAAAQAgAAAAIgAAAGRycy9kb3ducmV2LnhtbFBLAQIUABQAAAAI&#10;AIdO4kDrQ3BQswEAAHUDAAAOAAAAAAAAAAEAIAAAACgBAABkcnMvZTJvRG9jLnhtbFBLBQYAAAAA&#10;BgAGAFkBAABNBQAAAAA=&#10;">
              <v:fill on="f" focussize="0,0"/>
              <v:stroke on="f"/>
              <v:imagedata o:title=""/>
              <o:lock v:ext="edit" aspectratio="f"/>
              <v:textbox inset="0mm,0mm,0mm,0mm">
                <w:txbxContent>
                  <w:p w14:paraId="3766D03F">
                    <w:pPr>
                      <w:spacing w:before="10"/>
                      <w:ind w:left="20" w:right="0" w:firstLine="0"/>
                      <w:jc w:val="left"/>
                      <w:rPr>
                        <w:b/>
                        <w:sz w:val="19"/>
                      </w:rPr>
                    </w:pPr>
                    <w:r>
                      <w:rPr>
                        <w:b/>
                        <w:spacing w:val="-4"/>
                        <w:sz w:val="19"/>
                      </w:rPr>
                      <w:t>23CSR406</w:t>
                    </w:r>
                    <w:r>
                      <w:rPr>
                        <w:b/>
                        <w:spacing w:val="8"/>
                        <w:sz w:val="19"/>
                      </w:rPr>
                      <w:t xml:space="preserve"> </w:t>
                    </w:r>
                    <w:r>
                      <w:rPr>
                        <w:b/>
                        <w:spacing w:val="-4"/>
                        <w:sz w:val="19"/>
                      </w:rPr>
                      <w:t>Computer</w:t>
                    </w:r>
                    <w:r>
                      <w:rPr>
                        <w:b/>
                        <w:spacing w:val="-2"/>
                        <w:sz w:val="19"/>
                      </w:rPr>
                      <w:t xml:space="preserve"> </w:t>
                    </w:r>
                    <w:r>
                      <w:rPr>
                        <w:b/>
                        <w:spacing w:val="-4"/>
                        <w:sz w:val="19"/>
                      </w:rPr>
                      <w:t>Networks</w:t>
                    </w:r>
                    <w:r>
                      <w:rPr>
                        <w:b/>
                        <w:spacing w:val="11"/>
                        <w:sz w:val="19"/>
                      </w:rPr>
                      <w:t xml:space="preserve"> </w:t>
                    </w:r>
                    <w:r>
                      <w:rPr>
                        <w:b/>
                        <w:spacing w:val="-4"/>
                        <w:sz w:val="19"/>
                      </w:rPr>
                      <w:t>Laboratory</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lowerRoman"/>
      <w:lvlText w:val="%1."/>
      <w:lvlJc w:val="left"/>
      <w:pPr>
        <w:ind w:left="1812" w:hanging="18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2715" w:hanging="183"/>
      </w:pPr>
      <w:rPr>
        <w:rFonts w:hint="default"/>
        <w:lang w:val="en-US" w:eastAsia="en-US" w:bidi="ar-SA"/>
      </w:rPr>
    </w:lvl>
    <w:lvl w:ilvl="2" w:tentative="0">
      <w:start w:val="0"/>
      <w:numFmt w:val="bullet"/>
      <w:lvlText w:val="•"/>
      <w:lvlJc w:val="left"/>
      <w:pPr>
        <w:ind w:left="3611" w:hanging="183"/>
      </w:pPr>
      <w:rPr>
        <w:rFonts w:hint="default"/>
        <w:lang w:val="en-US" w:eastAsia="en-US" w:bidi="ar-SA"/>
      </w:rPr>
    </w:lvl>
    <w:lvl w:ilvl="3" w:tentative="0">
      <w:start w:val="0"/>
      <w:numFmt w:val="bullet"/>
      <w:lvlText w:val="•"/>
      <w:lvlJc w:val="left"/>
      <w:pPr>
        <w:ind w:left="4507" w:hanging="183"/>
      </w:pPr>
      <w:rPr>
        <w:rFonts w:hint="default"/>
        <w:lang w:val="en-US" w:eastAsia="en-US" w:bidi="ar-SA"/>
      </w:rPr>
    </w:lvl>
    <w:lvl w:ilvl="4" w:tentative="0">
      <w:start w:val="0"/>
      <w:numFmt w:val="bullet"/>
      <w:lvlText w:val="•"/>
      <w:lvlJc w:val="left"/>
      <w:pPr>
        <w:ind w:left="5403" w:hanging="183"/>
      </w:pPr>
      <w:rPr>
        <w:rFonts w:hint="default"/>
        <w:lang w:val="en-US" w:eastAsia="en-US" w:bidi="ar-SA"/>
      </w:rPr>
    </w:lvl>
    <w:lvl w:ilvl="5" w:tentative="0">
      <w:start w:val="0"/>
      <w:numFmt w:val="bullet"/>
      <w:lvlText w:val="•"/>
      <w:lvlJc w:val="left"/>
      <w:pPr>
        <w:ind w:left="6299" w:hanging="183"/>
      </w:pPr>
      <w:rPr>
        <w:rFonts w:hint="default"/>
        <w:lang w:val="en-US" w:eastAsia="en-US" w:bidi="ar-SA"/>
      </w:rPr>
    </w:lvl>
    <w:lvl w:ilvl="6" w:tentative="0">
      <w:start w:val="0"/>
      <w:numFmt w:val="bullet"/>
      <w:lvlText w:val="•"/>
      <w:lvlJc w:val="left"/>
      <w:pPr>
        <w:ind w:left="7195" w:hanging="183"/>
      </w:pPr>
      <w:rPr>
        <w:rFonts w:hint="default"/>
        <w:lang w:val="en-US" w:eastAsia="en-US" w:bidi="ar-SA"/>
      </w:rPr>
    </w:lvl>
    <w:lvl w:ilvl="7" w:tentative="0">
      <w:start w:val="0"/>
      <w:numFmt w:val="bullet"/>
      <w:lvlText w:val="•"/>
      <w:lvlJc w:val="left"/>
      <w:pPr>
        <w:ind w:left="8091" w:hanging="183"/>
      </w:pPr>
      <w:rPr>
        <w:rFonts w:hint="default"/>
        <w:lang w:val="en-US" w:eastAsia="en-US" w:bidi="ar-SA"/>
      </w:rPr>
    </w:lvl>
    <w:lvl w:ilvl="8" w:tentative="0">
      <w:start w:val="0"/>
      <w:numFmt w:val="bullet"/>
      <w:lvlText w:val="•"/>
      <w:lvlJc w:val="left"/>
      <w:pPr>
        <w:ind w:left="8987" w:hanging="183"/>
      </w:pPr>
      <w:rPr>
        <w:rFonts w:hint="default"/>
        <w:lang w:val="en-US" w:eastAsia="en-US" w:bidi="ar-SA"/>
      </w:rPr>
    </w:lvl>
  </w:abstractNum>
  <w:abstractNum w:abstractNumId="1">
    <w:nsid w:val="A1CDE149"/>
    <w:multiLevelType w:val="singleLevel"/>
    <w:tmpl w:val="A1CDE149"/>
    <w:lvl w:ilvl="0" w:tentative="0">
      <w:start w:val="1"/>
      <w:numFmt w:val="lowerRoman"/>
      <w:suff w:val="space"/>
      <w:lvlText w:val="%1."/>
      <w:lvlJc w:val="left"/>
      <w:pPr>
        <w:ind w:left="-334"/>
      </w:pPr>
    </w:lvl>
  </w:abstractNum>
  <w:abstractNum w:abstractNumId="2">
    <w:nsid w:val="B5E306ED"/>
    <w:multiLevelType w:val="multilevel"/>
    <w:tmpl w:val="B5E306ED"/>
    <w:lvl w:ilvl="0" w:tentative="0">
      <w:start w:val="1"/>
      <w:numFmt w:val="lowerLetter"/>
      <w:lvlText w:val="%1."/>
      <w:lvlJc w:val="left"/>
      <w:pPr>
        <w:ind w:left="888" w:hanging="228"/>
        <w:jc w:val="left"/>
      </w:pPr>
      <w:rPr>
        <w:rFonts w:hint="default" w:ascii="Times New Roman" w:hAnsi="Times New Roman" w:eastAsia="Times New Roman" w:cs="Times New Roman"/>
        <w:b w:val="0"/>
        <w:bCs w:val="0"/>
        <w:i w:val="0"/>
        <w:iCs w:val="0"/>
        <w:spacing w:val="-4"/>
        <w:w w:val="97"/>
        <w:sz w:val="24"/>
        <w:szCs w:val="24"/>
        <w:lang w:val="en-US" w:eastAsia="en-US" w:bidi="ar-SA"/>
      </w:rPr>
    </w:lvl>
    <w:lvl w:ilvl="1" w:tentative="0">
      <w:start w:val="0"/>
      <w:numFmt w:val="bullet"/>
      <w:lvlText w:val="•"/>
      <w:lvlJc w:val="left"/>
      <w:pPr>
        <w:ind w:left="1841" w:hanging="228"/>
      </w:pPr>
      <w:rPr>
        <w:rFonts w:hint="default"/>
        <w:lang w:val="en-US" w:eastAsia="en-US" w:bidi="ar-SA"/>
      </w:rPr>
    </w:lvl>
    <w:lvl w:ilvl="2" w:tentative="0">
      <w:start w:val="0"/>
      <w:numFmt w:val="bullet"/>
      <w:lvlText w:val="•"/>
      <w:lvlJc w:val="left"/>
      <w:pPr>
        <w:ind w:left="2797" w:hanging="228"/>
      </w:pPr>
      <w:rPr>
        <w:rFonts w:hint="default"/>
        <w:lang w:val="en-US" w:eastAsia="en-US" w:bidi="ar-SA"/>
      </w:rPr>
    </w:lvl>
    <w:lvl w:ilvl="3" w:tentative="0">
      <w:start w:val="0"/>
      <w:numFmt w:val="bullet"/>
      <w:lvlText w:val="•"/>
      <w:lvlJc w:val="left"/>
      <w:pPr>
        <w:ind w:left="3753" w:hanging="228"/>
      </w:pPr>
      <w:rPr>
        <w:rFonts w:hint="default"/>
        <w:lang w:val="en-US" w:eastAsia="en-US" w:bidi="ar-SA"/>
      </w:rPr>
    </w:lvl>
    <w:lvl w:ilvl="4" w:tentative="0">
      <w:start w:val="0"/>
      <w:numFmt w:val="bullet"/>
      <w:lvlText w:val="•"/>
      <w:lvlJc w:val="left"/>
      <w:pPr>
        <w:ind w:left="4709" w:hanging="228"/>
      </w:pPr>
      <w:rPr>
        <w:rFonts w:hint="default"/>
        <w:lang w:val="en-US" w:eastAsia="en-US" w:bidi="ar-SA"/>
      </w:rPr>
    </w:lvl>
    <w:lvl w:ilvl="5" w:tentative="0">
      <w:start w:val="0"/>
      <w:numFmt w:val="bullet"/>
      <w:lvlText w:val="•"/>
      <w:lvlJc w:val="left"/>
      <w:pPr>
        <w:ind w:left="5665" w:hanging="228"/>
      </w:pPr>
      <w:rPr>
        <w:rFonts w:hint="default"/>
        <w:lang w:val="en-US" w:eastAsia="en-US" w:bidi="ar-SA"/>
      </w:rPr>
    </w:lvl>
    <w:lvl w:ilvl="6" w:tentative="0">
      <w:start w:val="0"/>
      <w:numFmt w:val="bullet"/>
      <w:lvlText w:val="•"/>
      <w:lvlJc w:val="left"/>
      <w:pPr>
        <w:ind w:left="6621" w:hanging="228"/>
      </w:pPr>
      <w:rPr>
        <w:rFonts w:hint="default"/>
        <w:lang w:val="en-US" w:eastAsia="en-US" w:bidi="ar-SA"/>
      </w:rPr>
    </w:lvl>
    <w:lvl w:ilvl="7" w:tentative="0">
      <w:start w:val="0"/>
      <w:numFmt w:val="bullet"/>
      <w:lvlText w:val="•"/>
      <w:lvlJc w:val="left"/>
      <w:pPr>
        <w:ind w:left="7577" w:hanging="228"/>
      </w:pPr>
      <w:rPr>
        <w:rFonts w:hint="default"/>
        <w:lang w:val="en-US" w:eastAsia="en-US" w:bidi="ar-SA"/>
      </w:rPr>
    </w:lvl>
    <w:lvl w:ilvl="8" w:tentative="0">
      <w:start w:val="0"/>
      <w:numFmt w:val="bullet"/>
      <w:lvlText w:val="•"/>
      <w:lvlJc w:val="left"/>
      <w:pPr>
        <w:ind w:left="8533" w:hanging="228"/>
      </w:pPr>
      <w:rPr>
        <w:rFonts w:hint="default"/>
        <w:lang w:val="en-US" w:eastAsia="en-US" w:bidi="ar-SA"/>
      </w:rPr>
    </w:lvl>
  </w:abstractNum>
  <w:abstractNum w:abstractNumId="3">
    <w:nsid w:val="BF205925"/>
    <w:multiLevelType w:val="multilevel"/>
    <w:tmpl w:val="BF205925"/>
    <w:lvl w:ilvl="0" w:tentative="0">
      <w:start w:val="1"/>
      <w:numFmt w:val="lowerLetter"/>
      <w:lvlText w:val="%1."/>
      <w:lvlJc w:val="left"/>
      <w:pPr>
        <w:ind w:left="888" w:hanging="228"/>
        <w:jc w:val="left"/>
      </w:pPr>
      <w:rPr>
        <w:rFonts w:hint="default" w:ascii="Times New Roman" w:hAnsi="Times New Roman" w:eastAsia="Times New Roman" w:cs="Times New Roman"/>
        <w:b w:val="0"/>
        <w:bCs w:val="0"/>
        <w:i w:val="0"/>
        <w:iCs w:val="0"/>
        <w:spacing w:val="-4"/>
        <w:w w:val="97"/>
        <w:sz w:val="24"/>
        <w:szCs w:val="24"/>
        <w:lang w:val="en-US" w:eastAsia="en-US" w:bidi="ar-SA"/>
      </w:rPr>
    </w:lvl>
    <w:lvl w:ilvl="1" w:tentative="0">
      <w:start w:val="0"/>
      <w:numFmt w:val="bullet"/>
      <w:lvlText w:val="•"/>
      <w:lvlJc w:val="left"/>
      <w:pPr>
        <w:ind w:left="1841" w:hanging="228"/>
      </w:pPr>
      <w:rPr>
        <w:rFonts w:hint="default"/>
        <w:lang w:val="en-US" w:eastAsia="en-US" w:bidi="ar-SA"/>
      </w:rPr>
    </w:lvl>
    <w:lvl w:ilvl="2" w:tentative="0">
      <w:start w:val="0"/>
      <w:numFmt w:val="bullet"/>
      <w:lvlText w:val="•"/>
      <w:lvlJc w:val="left"/>
      <w:pPr>
        <w:ind w:left="2797" w:hanging="228"/>
      </w:pPr>
      <w:rPr>
        <w:rFonts w:hint="default"/>
        <w:lang w:val="en-US" w:eastAsia="en-US" w:bidi="ar-SA"/>
      </w:rPr>
    </w:lvl>
    <w:lvl w:ilvl="3" w:tentative="0">
      <w:start w:val="0"/>
      <w:numFmt w:val="bullet"/>
      <w:lvlText w:val="•"/>
      <w:lvlJc w:val="left"/>
      <w:pPr>
        <w:ind w:left="3753" w:hanging="228"/>
      </w:pPr>
      <w:rPr>
        <w:rFonts w:hint="default"/>
        <w:lang w:val="en-US" w:eastAsia="en-US" w:bidi="ar-SA"/>
      </w:rPr>
    </w:lvl>
    <w:lvl w:ilvl="4" w:tentative="0">
      <w:start w:val="0"/>
      <w:numFmt w:val="bullet"/>
      <w:lvlText w:val="•"/>
      <w:lvlJc w:val="left"/>
      <w:pPr>
        <w:ind w:left="4709" w:hanging="228"/>
      </w:pPr>
      <w:rPr>
        <w:rFonts w:hint="default"/>
        <w:lang w:val="en-US" w:eastAsia="en-US" w:bidi="ar-SA"/>
      </w:rPr>
    </w:lvl>
    <w:lvl w:ilvl="5" w:tentative="0">
      <w:start w:val="0"/>
      <w:numFmt w:val="bullet"/>
      <w:lvlText w:val="•"/>
      <w:lvlJc w:val="left"/>
      <w:pPr>
        <w:ind w:left="5665" w:hanging="228"/>
      </w:pPr>
      <w:rPr>
        <w:rFonts w:hint="default"/>
        <w:lang w:val="en-US" w:eastAsia="en-US" w:bidi="ar-SA"/>
      </w:rPr>
    </w:lvl>
    <w:lvl w:ilvl="6" w:tentative="0">
      <w:start w:val="0"/>
      <w:numFmt w:val="bullet"/>
      <w:lvlText w:val="•"/>
      <w:lvlJc w:val="left"/>
      <w:pPr>
        <w:ind w:left="6621" w:hanging="228"/>
      </w:pPr>
      <w:rPr>
        <w:rFonts w:hint="default"/>
        <w:lang w:val="en-US" w:eastAsia="en-US" w:bidi="ar-SA"/>
      </w:rPr>
    </w:lvl>
    <w:lvl w:ilvl="7" w:tentative="0">
      <w:start w:val="0"/>
      <w:numFmt w:val="bullet"/>
      <w:lvlText w:val="•"/>
      <w:lvlJc w:val="left"/>
      <w:pPr>
        <w:ind w:left="7577" w:hanging="228"/>
      </w:pPr>
      <w:rPr>
        <w:rFonts w:hint="default"/>
        <w:lang w:val="en-US" w:eastAsia="en-US" w:bidi="ar-SA"/>
      </w:rPr>
    </w:lvl>
    <w:lvl w:ilvl="8" w:tentative="0">
      <w:start w:val="0"/>
      <w:numFmt w:val="bullet"/>
      <w:lvlText w:val="•"/>
      <w:lvlJc w:val="left"/>
      <w:pPr>
        <w:ind w:left="8533" w:hanging="228"/>
      </w:pPr>
      <w:rPr>
        <w:rFonts w:hint="default"/>
        <w:lang w:val="en-US" w:eastAsia="en-US" w:bidi="ar-SA"/>
      </w:rPr>
    </w:lvl>
  </w:abstractNum>
  <w:abstractNum w:abstractNumId="4">
    <w:nsid w:val="CF092B84"/>
    <w:multiLevelType w:val="multilevel"/>
    <w:tmpl w:val="CF092B84"/>
    <w:lvl w:ilvl="0" w:tentative="0">
      <w:start w:val="1"/>
      <w:numFmt w:val="lowerLetter"/>
      <w:lvlText w:val="%1."/>
      <w:lvlJc w:val="left"/>
      <w:pPr>
        <w:ind w:left="274" w:hanging="678"/>
        <w:jc w:val="left"/>
      </w:pPr>
      <w:rPr>
        <w:rFonts w:hint="default" w:ascii="Times New Roman" w:hAnsi="Times New Roman" w:eastAsia="Times New Roman" w:cs="Times New Roman"/>
        <w:b w:val="0"/>
        <w:bCs w:val="0"/>
        <w:i w:val="0"/>
        <w:iCs w:val="0"/>
        <w:spacing w:val="-2"/>
        <w:w w:val="102"/>
        <w:sz w:val="22"/>
        <w:szCs w:val="22"/>
        <w:lang w:val="en-US" w:eastAsia="en-US" w:bidi="ar-SA"/>
      </w:rPr>
    </w:lvl>
    <w:lvl w:ilvl="1" w:tentative="0">
      <w:start w:val="0"/>
      <w:numFmt w:val="bullet"/>
      <w:lvlText w:val="•"/>
      <w:lvlJc w:val="left"/>
      <w:pPr>
        <w:ind w:left="1188" w:hanging="678"/>
      </w:pPr>
      <w:rPr>
        <w:rFonts w:hint="default"/>
        <w:lang w:val="en-US" w:eastAsia="en-US" w:bidi="ar-SA"/>
      </w:rPr>
    </w:lvl>
    <w:lvl w:ilvl="2" w:tentative="0">
      <w:start w:val="0"/>
      <w:numFmt w:val="bullet"/>
      <w:lvlText w:val="•"/>
      <w:lvlJc w:val="left"/>
      <w:pPr>
        <w:ind w:left="2096" w:hanging="678"/>
      </w:pPr>
      <w:rPr>
        <w:rFonts w:hint="default"/>
        <w:lang w:val="en-US" w:eastAsia="en-US" w:bidi="ar-SA"/>
      </w:rPr>
    </w:lvl>
    <w:lvl w:ilvl="3" w:tentative="0">
      <w:start w:val="0"/>
      <w:numFmt w:val="bullet"/>
      <w:lvlText w:val="•"/>
      <w:lvlJc w:val="left"/>
      <w:pPr>
        <w:ind w:left="3004" w:hanging="678"/>
      </w:pPr>
      <w:rPr>
        <w:rFonts w:hint="default"/>
        <w:lang w:val="en-US" w:eastAsia="en-US" w:bidi="ar-SA"/>
      </w:rPr>
    </w:lvl>
    <w:lvl w:ilvl="4" w:tentative="0">
      <w:start w:val="0"/>
      <w:numFmt w:val="bullet"/>
      <w:lvlText w:val="•"/>
      <w:lvlJc w:val="left"/>
      <w:pPr>
        <w:ind w:left="3912" w:hanging="678"/>
      </w:pPr>
      <w:rPr>
        <w:rFonts w:hint="default"/>
        <w:lang w:val="en-US" w:eastAsia="en-US" w:bidi="ar-SA"/>
      </w:rPr>
    </w:lvl>
    <w:lvl w:ilvl="5" w:tentative="0">
      <w:start w:val="0"/>
      <w:numFmt w:val="bullet"/>
      <w:lvlText w:val="•"/>
      <w:lvlJc w:val="left"/>
      <w:pPr>
        <w:ind w:left="4820" w:hanging="678"/>
      </w:pPr>
      <w:rPr>
        <w:rFonts w:hint="default"/>
        <w:lang w:val="en-US" w:eastAsia="en-US" w:bidi="ar-SA"/>
      </w:rPr>
    </w:lvl>
    <w:lvl w:ilvl="6" w:tentative="0">
      <w:start w:val="0"/>
      <w:numFmt w:val="bullet"/>
      <w:lvlText w:val="•"/>
      <w:lvlJc w:val="left"/>
      <w:pPr>
        <w:ind w:left="5728" w:hanging="678"/>
      </w:pPr>
      <w:rPr>
        <w:rFonts w:hint="default"/>
        <w:lang w:val="en-US" w:eastAsia="en-US" w:bidi="ar-SA"/>
      </w:rPr>
    </w:lvl>
    <w:lvl w:ilvl="7" w:tentative="0">
      <w:start w:val="0"/>
      <w:numFmt w:val="bullet"/>
      <w:lvlText w:val="•"/>
      <w:lvlJc w:val="left"/>
      <w:pPr>
        <w:ind w:left="6636" w:hanging="678"/>
      </w:pPr>
      <w:rPr>
        <w:rFonts w:hint="default"/>
        <w:lang w:val="en-US" w:eastAsia="en-US" w:bidi="ar-SA"/>
      </w:rPr>
    </w:lvl>
    <w:lvl w:ilvl="8" w:tentative="0">
      <w:start w:val="0"/>
      <w:numFmt w:val="bullet"/>
      <w:lvlText w:val="•"/>
      <w:lvlJc w:val="left"/>
      <w:pPr>
        <w:ind w:left="7544" w:hanging="678"/>
      </w:pPr>
      <w:rPr>
        <w:rFonts w:hint="default"/>
        <w:lang w:val="en-US" w:eastAsia="en-US" w:bidi="ar-SA"/>
      </w:rPr>
    </w:lvl>
  </w:abstractNum>
  <w:abstractNum w:abstractNumId="5">
    <w:nsid w:val="0053208E"/>
    <w:multiLevelType w:val="multilevel"/>
    <w:tmpl w:val="0053208E"/>
    <w:lvl w:ilvl="0" w:tentative="0">
      <w:start w:val="0"/>
      <w:numFmt w:val="bullet"/>
      <w:lvlText w:val=""/>
      <w:lvlJc w:val="left"/>
      <w:pPr>
        <w:ind w:left="952" w:hanging="339"/>
      </w:pPr>
      <w:rPr>
        <w:rFonts w:hint="default" w:ascii="Symbol" w:hAnsi="Symbol" w:eastAsia="Symbol" w:cs="Symbol"/>
        <w:b w:val="0"/>
        <w:bCs w:val="0"/>
        <w:i w:val="0"/>
        <w:iCs w:val="0"/>
        <w:spacing w:val="0"/>
        <w:w w:val="94"/>
        <w:sz w:val="19"/>
        <w:szCs w:val="19"/>
        <w:lang w:val="en-US" w:eastAsia="en-US" w:bidi="ar-SA"/>
      </w:rPr>
    </w:lvl>
    <w:lvl w:ilvl="1" w:tentative="0">
      <w:start w:val="0"/>
      <w:numFmt w:val="bullet"/>
      <w:lvlText w:val="•"/>
      <w:lvlJc w:val="left"/>
      <w:pPr>
        <w:ind w:left="1800" w:hanging="339"/>
      </w:pPr>
      <w:rPr>
        <w:rFonts w:hint="default"/>
        <w:lang w:val="en-US" w:eastAsia="en-US" w:bidi="ar-SA"/>
      </w:rPr>
    </w:lvl>
    <w:lvl w:ilvl="2" w:tentative="0">
      <w:start w:val="0"/>
      <w:numFmt w:val="bullet"/>
      <w:lvlText w:val="•"/>
      <w:lvlJc w:val="left"/>
      <w:pPr>
        <w:ind w:left="2640" w:hanging="339"/>
      </w:pPr>
      <w:rPr>
        <w:rFonts w:hint="default"/>
        <w:lang w:val="en-US" w:eastAsia="en-US" w:bidi="ar-SA"/>
      </w:rPr>
    </w:lvl>
    <w:lvl w:ilvl="3" w:tentative="0">
      <w:start w:val="0"/>
      <w:numFmt w:val="bullet"/>
      <w:lvlText w:val="•"/>
      <w:lvlJc w:val="left"/>
      <w:pPr>
        <w:ind w:left="3480" w:hanging="339"/>
      </w:pPr>
      <w:rPr>
        <w:rFonts w:hint="default"/>
        <w:lang w:val="en-US" w:eastAsia="en-US" w:bidi="ar-SA"/>
      </w:rPr>
    </w:lvl>
    <w:lvl w:ilvl="4" w:tentative="0">
      <w:start w:val="0"/>
      <w:numFmt w:val="bullet"/>
      <w:lvlText w:val="•"/>
      <w:lvlJc w:val="left"/>
      <w:pPr>
        <w:ind w:left="4320" w:hanging="339"/>
      </w:pPr>
      <w:rPr>
        <w:rFonts w:hint="default"/>
        <w:lang w:val="en-US" w:eastAsia="en-US" w:bidi="ar-SA"/>
      </w:rPr>
    </w:lvl>
    <w:lvl w:ilvl="5" w:tentative="0">
      <w:start w:val="0"/>
      <w:numFmt w:val="bullet"/>
      <w:lvlText w:val="•"/>
      <w:lvlJc w:val="left"/>
      <w:pPr>
        <w:ind w:left="5160" w:hanging="339"/>
      </w:pPr>
      <w:rPr>
        <w:rFonts w:hint="default"/>
        <w:lang w:val="en-US" w:eastAsia="en-US" w:bidi="ar-SA"/>
      </w:rPr>
    </w:lvl>
    <w:lvl w:ilvl="6" w:tentative="0">
      <w:start w:val="0"/>
      <w:numFmt w:val="bullet"/>
      <w:lvlText w:val="•"/>
      <w:lvlJc w:val="left"/>
      <w:pPr>
        <w:ind w:left="6000" w:hanging="339"/>
      </w:pPr>
      <w:rPr>
        <w:rFonts w:hint="default"/>
        <w:lang w:val="en-US" w:eastAsia="en-US" w:bidi="ar-SA"/>
      </w:rPr>
    </w:lvl>
    <w:lvl w:ilvl="7" w:tentative="0">
      <w:start w:val="0"/>
      <w:numFmt w:val="bullet"/>
      <w:lvlText w:val="•"/>
      <w:lvlJc w:val="left"/>
      <w:pPr>
        <w:ind w:left="6840" w:hanging="339"/>
      </w:pPr>
      <w:rPr>
        <w:rFonts w:hint="default"/>
        <w:lang w:val="en-US" w:eastAsia="en-US" w:bidi="ar-SA"/>
      </w:rPr>
    </w:lvl>
    <w:lvl w:ilvl="8" w:tentative="0">
      <w:start w:val="0"/>
      <w:numFmt w:val="bullet"/>
      <w:lvlText w:val="•"/>
      <w:lvlJc w:val="left"/>
      <w:pPr>
        <w:ind w:left="7680" w:hanging="339"/>
      </w:pPr>
      <w:rPr>
        <w:rFonts w:hint="default"/>
        <w:lang w:val="en-US" w:eastAsia="en-US" w:bidi="ar-SA"/>
      </w:rPr>
    </w:lvl>
  </w:abstractNum>
  <w:abstractNum w:abstractNumId="6">
    <w:nsid w:val="020631C1"/>
    <w:multiLevelType w:val="singleLevel"/>
    <w:tmpl w:val="020631C1"/>
    <w:lvl w:ilvl="0" w:tentative="0">
      <w:start w:val="1"/>
      <w:numFmt w:val="lowerLetter"/>
      <w:suff w:val="space"/>
      <w:lvlText w:val="%1."/>
      <w:lvlJc w:val="left"/>
      <w:pPr>
        <w:ind w:left="440"/>
      </w:pPr>
    </w:lvl>
  </w:abstractNum>
  <w:abstractNum w:abstractNumId="7">
    <w:nsid w:val="0248C179"/>
    <w:multiLevelType w:val="multilevel"/>
    <w:tmpl w:val="0248C179"/>
    <w:lvl w:ilvl="0" w:tentative="0">
      <w:start w:val="1"/>
      <w:numFmt w:val="lowerLetter"/>
      <w:lvlText w:val="%1."/>
      <w:lvlJc w:val="left"/>
      <w:pPr>
        <w:ind w:left="677" w:hanging="28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tentative="0">
      <w:start w:val="0"/>
      <w:numFmt w:val="bullet"/>
      <w:lvlText w:val="•"/>
      <w:lvlJc w:val="left"/>
      <w:pPr>
        <w:ind w:left="1667" w:hanging="286"/>
      </w:pPr>
      <w:rPr>
        <w:rFonts w:hint="default"/>
        <w:lang w:val="en-US" w:eastAsia="en-US" w:bidi="ar-SA"/>
      </w:rPr>
    </w:lvl>
    <w:lvl w:ilvl="2" w:tentative="0">
      <w:start w:val="0"/>
      <w:numFmt w:val="bullet"/>
      <w:lvlText w:val="•"/>
      <w:lvlJc w:val="left"/>
      <w:pPr>
        <w:ind w:left="2653" w:hanging="286"/>
      </w:pPr>
      <w:rPr>
        <w:rFonts w:hint="default"/>
        <w:lang w:val="en-US" w:eastAsia="en-US" w:bidi="ar-SA"/>
      </w:rPr>
    </w:lvl>
    <w:lvl w:ilvl="3" w:tentative="0">
      <w:start w:val="0"/>
      <w:numFmt w:val="bullet"/>
      <w:lvlText w:val="•"/>
      <w:lvlJc w:val="left"/>
      <w:pPr>
        <w:ind w:left="3639" w:hanging="286"/>
      </w:pPr>
      <w:rPr>
        <w:rFonts w:hint="default"/>
        <w:lang w:val="en-US" w:eastAsia="en-US" w:bidi="ar-SA"/>
      </w:rPr>
    </w:lvl>
    <w:lvl w:ilvl="4" w:tentative="0">
      <w:start w:val="0"/>
      <w:numFmt w:val="bullet"/>
      <w:lvlText w:val="•"/>
      <w:lvlJc w:val="left"/>
      <w:pPr>
        <w:ind w:left="4625" w:hanging="286"/>
      </w:pPr>
      <w:rPr>
        <w:rFonts w:hint="default"/>
        <w:lang w:val="en-US" w:eastAsia="en-US" w:bidi="ar-SA"/>
      </w:rPr>
    </w:lvl>
    <w:lvl w:ilvl="5" w:tentative="0">
      <w:start w:val="0"/>
      <w:numFmt w:val="bullet"/>
      <w:lvlText w:val="•"/>
      <w:lvlJc w:val="left"/>
      <w:pPr>
        <w:ind w:left="5611" w:hanging="286"/>
      </w:pPr>
      <w:rPr>
        <w:rFonts w:hint="default"/>
        <w:lang w:val="en-US" w:eastAsia="en-US" w:bidi="ar-SA"/>
      </w:rPr>
    </w:lvl>
    <w:lvl w:ilvl="6" w:tentative="0">
      <w:start w:val="0"/>
      <w:numFmt w:val="bullet"/>
      <w:lvlText w:val="•"/>
      <w:lvlJc w:val="left"/>
      <w:pPr>
        <w:ind w:left="6597" w:hanging="286"/>
      </w:pPr>
      <w:rPr>
        <w:rFonts w:hint="default"/>
        <w:lang w:val="en-US" w:eastAsia="en-US" w:bidi="ar-SA"/>
      </w:rPr>
    </w:lvl>
    <w:lvl w:ilvl="7" w:tentative="0">
      <w:start w:val="0"/>
      <w:numFmt w:val="bullet"/>
      <w:lvlText w:val="•"/>
      <w:lvlJc w:val="left"/>
      <w:pPr>
        <w:ind w:left="7583" w:hanging="286"/>
      </w:pPr>
      <w:rPr>
        <w:rFonts w:hint="default"/>
        <w:lang w:val="en-US" w:eastAsia="en-US" w:bidi="ar-SA"/>
      </w:rPr>
    </w:lvl>
    <w:lvl w:ilvl="8" w:tentative="0">
      <w:start w:val="0"/>
      <w:numFmt w:val="bullet"/>
      <w:lvlText w:val="•"/>
      <w:lvlJc w:val="left"/>
      <w:pPr>
        <w:ind w:left="8569" w:hanging="286"/>
      </w:pPr>
      <w:rPr>
        <w:rFonts w:hint="default"/>
        <w:lang w:val="en-US" w:eastAsia="en-US" w:bidi="ar-SA"/>
      </w:rPr>
    </w:lvl>
  </w:abstractNum>
  <w:abstractNum w:abstractNumId="8">
    <w:nsid w:val="25B654F3"/>
    <w:multiLevelType w:val="multilevel"/>
    <w:tmpl w:val="25B654F3"/>
    <w:lvl w:ilvl="0" w:tentative="0">
      <w:start w:val="0"/>
      <w:numFmt w:val="bullet"/>
      <w:lvlText w:val="•"/>
      <w:lvlJc w:val="left"/>
      <w:pPr>
        <w:ind w:left="801" w:hanging="142"/>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735" w:hanging="142"/>
      </w:pPr>
      <w:rPr>
        <w:rFonts w:hint="default"/>
        <w:lang w:val="en-US" w:eastAsia="en-US" w:bidi="ar-SA"/>
      </w:rPr>
    </w:lvl>
    <w:lvl w:ilvl="2" w:tentative="0">
      <w:start w:val="0"/>
      <w:numFmt w:val="bullet"/>
      <w:lvlText w:val="•"/>
      <w:lvlJc w:val="left"/>
      <w:pPr>
        <w:ind w:left="2671" w:hanging="142"/>
      </w:pPr>
      <w:rPr>
        <w:rFonts w:hint="default"/>
        <w:lang w:val="en-US" w:eastAsia="en-US" w:bidi="ar-SA"/>
      </w:rPr>
    </w:lvl>
    <w:lvl w:ilvl="3" w:tentative="0">
      <w:start w:val="0"/>
      <w:numFmt w:val="bullet"/>
      <w:lvlText w:val="•"/>
      <w:lvlJc w:val="left"/>
      <w:pPr>
        <w:ind w:left="3607" w:hanging="142"/>
      </w:pPr>
      <w:rPr>
        <w:rFonts w:hint="default"/>
        <w:lang w:val="en-US" w:eastAsia="en-US" w:bidi="ar-SA"/>
      </w:rPr>
    </w:lvl>
    <w:lvl w:ilvl="4" w:tentative="0">
      <w:start w:val="0"/>
      <w:numFmt w:val="bullet"/>
      <w:lvlText w:val="•"/>
      <w:lvlJc w:val="left"/>
      <w:pPr>
        <w:ind w:left="4543" w:hanging="142"/>
      </w:pPr>
      <w:rPr>
        <w:rFonts w:hint="default"/>
        <w:lang w:val="en-US" w:eastAsia="en-US" w:bidi="ar-SA"/>
      </w:rPr>
    </w:lvl>
    <w:lvl w:ilvl="5" w:tentative="0">
      <w:start w:val="0"/>
      <w:numFmt w:val="bullet"/>
      <w:lvlText w:val="•"/>
      <w:lvlJc w:val="left"/>
      <w:pPr>
        <w:ind w:left="5479" w:hanging="142"/>
      </w:pPr>
      <w:rPr>
        <w:rFonts w:hint="default"/>
        <w:lang w:val="en-US" w:eastAsia="en-US" w:bidi="ar-SA"/>
      </w:rPr>
    </w:lvl>
    <w:lvl w:ilvl="6" w:tentative="0">
      <w:start w:val="0"/>
      <w:numFmt w:val="bullet"/>
      <w:lvlText w:val="•"/>
      <w:lvlJc w:val="left"/>
      <w:pPr>
        <w:ind w:left="6415" w:hanging="142"/>
      </w:pPr>
      <w:rPr>
        <w:rFonts w:hint="default"/>
        <w:lang w:val="en-US" w:eastAsia="en-US" w:bidi="ar-SA"/>
      </w:rPr>
    </w:lvl>
    <w:lvl w:ilvl="7" w:tentative="0">
      <w:start w:val="0"/>
      <w:numFmt w:val="bullet"/>
      <w:lvlText w:val="•"/>
      <w:lvlJc w:val="left"/>
      <w:pPr>
        <w:ind w:left="7351" w:hanging="142"/>
      </w:pPr>
      <w:rPr>
        <w:rFonts w:hint="default"/>
        <w:lang w:val="en-US" w:eastAsia="en-US" w:bidi="ar-SA"/>
      </w:rPr>
    </w:lvl>
    <w:lvl w:ilvl="8" w:tentative="0">
      <w:start w:val="0"/>
      <w:numFmt w:val="bullet"/>
      <w:lvlText w:val="•"/>
      <w:lvlJc w:val="left"/>
      <w:pPr>
        <w:ind w:left="8287" w:hanging="142"/>
      </w:pPr>
      <w:rPr>
        <w:rFonts w:hint="default"/>
        <w:lang w:val="en-US" w:eastAsia="en-US" w:bidi="ar-SA"/>
      </w:rPr>
    </w:lvl>
  </w:abstractNum>
  <w:abstractNum w:abstractNumId="9">
    <w:nsid w:val="2A8F537B"/>
    <w:multiLevelType w:val="multilevel"/>
    <w:tmpl w:val="2A8F537B"/>
    <w:lvl w:ilvl="0" w:tentative="0">
      <w:start w:val="1"/>
      <w:numFmt w:val="lowerLetter"/>
      <w:lvlText w:val="%1."/>
      <w:lvlJc w:val="left"/>
      <w:pPr>
        <w:ind w:left="677" w:hanging="28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tentative="0">
      <w:start w:val="1"/>
      <w:numFmt w:val="lowerRoman"/>
      <w:lvlText w:val="%2."/>
      <w:lvlJc w:val="left"/>
      <w:pPr>
        <w:ind w:left="1574" w:hanging="18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2577" w:hanging="183"/>
      </w:pPr>
      <w:rPr>
        <w:rFonts w:hint="default"/>
        <w:lang w:val="en-US" w:eastAsia="en-US" w:bidi="ar-SA"/>
      </w:rPr>
    </w:lvl>
    <w:lvl w:ilvl="3" w:tentative="0">
      <w:start w:val="0"/>
      <w:numFmt w:val="bullet"/>
      <w:lvlText w:val="•"/>
      <w:lvlJc w:val="left"/>
      <w:pPr>
        <w:ind w:left="3572" w:hanging="183"/>
      </w:pPr>
      <w:rPr>
        <w:rFonts w:hint="default"/>
        <w:lang w:val="en-US" w:eastAsia="en-US" w:bidi="ar-SA"/>
      </w:rPr>
    </w:lvl>
    <w:lvl w:ilvl="4" w:tentative="0">
      <w:start w:val="0"/>
      <w:numFmt w:val="bullet"/>
      <w:lvlText w:val="•"/>
      <w:lvlJc w:val="left"/>
      <w:pPr>
        <w:ind w:left="4568" w:hanging="183"/>
      </w:pPr>
      <w:rPr>
        <w:rFonts w:hint="default"/>
        <w:lang w:val="en-US" w:eastAsia="en-US" w:bidi="ar-SA"/>
      </w:rPr>
    </w:lvl>
    <w:lvl w:ilvl="5" w:tentative="0">
      <w:start w:val="0"/>
      <w:numFmt w:val="bullet"/>
      <w:lvlText w:val="•"/>
      <w:lvlJc w:val="left"/>
      <w:pPr>
        <w:ind w:left="5563" w:hanging="183"/>
      </w:pPr>
      <w:rPr>
        <w:rFonts w:hint="default"/>
        <w:lang w:val="en-US" w:eastAsia="en-US" w:bidi="ar-SA"/>
      </w:rPr>
    </w:lvl>
    <w:lvl w:ilvl="6" w:tentative="0">
      <w:start w:val="0"/>
      <w:numFmt w:val="bullet"/>
      <w:lvlText w:val="•"/>
      <w:lvlJc w:val="left"/>
      <w:pPr>
        <w:ind w:left="6559" w:hanging="183"/>
      </w:pPr>
      <w:rPr>
        <w:rFonts w:hint="default"/>
        <w:lang w:val="en-US" w:eastAsia="en-US" w:bidi="ar-SA"/>
      </w:rPr>
    </w:lvl>
    <w:lvl w:ilvl="7" w:tentative="0">
      <w:start w:val="0"/>
      <w:numFmt w:val="bullet"/>
      <w:lvlText w:val="•"/>
      <w:lvlJc w:val="left"/>
      <w:pPr>
        <w:ind w:left="7554" w:hanging="183"/>
      </w:pPr>
      <w:rPr>
        <w:rFonts w:hint="default"/>
        <w:lang w:val="en-US" w:eastAsia="en-US" w:bidi="ar-SA"/>
      </w:rPr>
    </w:lvl>
    <w:lvl w:ilvl="8" w:tentative="0">
      <w:start w:val="0"/>
      <w:numFmt w:val="bullet"/>
      <w:lvlText w:val="•"/>
      <w:lvlJc w:val="left"/>
      <w:pPr>
        <w:ind w:left="8550" w:hanging="183"/>
      </w:pPr>
      <w:rPr>
        <w:rFonts w:hint="default"/>
        <w:lang w:val="en-US" w:eastAsia="en-US" w:bidi="ar-SA"/>
      </w:rPr>
    </w:lvl>
  </w:abstractNum>
  <w:abstractNum w:abstractNumId="10">
    <w:nsid w:val="2A9F1CD2"/>
    <w:multiLevelType w:val="singleLevel"/>
    <w:tmpl w:val="2A9F1CD2"/>
    <w:lvl w:ilvl="0" w:tentative="0">
      <w:start w:val="10"/>
      <w:numFmt w:val="upperLetter"/>
      <w:suff w:val="space"/>
      <w:lvlText w:val="%1."/>
      <w:lvlJc w:val="left"/>
    </w:lvl>
  </w:abstractNum>
  <w:abstractNum w:abstractNumId="11">
    <w:nsid w:val="59ADCABA"/>
    <w:multiLevelType w:val="multilevel"/>
    <w:tmpl w:val="59ADCABA"/>
    <w:lvl w:ilvl="0" w:tentative="0">
      <w:start w:val="1"/>
      <w:numFmt w:val="lowerLetter"/>
      <w:lvlText w:val="%1."/>
      <w:lvlJc w:val="left"/>
      <w:pPr>
        <w:ind w:left="1020" w:hanging="360"/>
        <w:jc w:val="left"/>
      </w:pPr>
      <w:rPr>
        <w:rFonts w:hint="default" w:ascii="Times New Roman" w:hAnsi="Times New Roman" w:eastAsia="Times New Roman" w:cs="Times New Roman"/>
        <w:b w:val="0"/>
        <w:bCs w:val="0"/>
        <w:i w:val="0"/>
        <w:iCs w:val="0"/>
        <w:spacing w:val="-4"/>
        <w:w w:val="97"/>
        <w:sz w:val="24"/>
        <w:szCs w:val="24"/>
        <w:lang w:val="en-US" w:eastAsia="en-US" w:bidi="ar-SA"/>
      </w:rPr>
    </w:lvl>
    <w:lvl w:ilvl="1" w:tentative="0">
      <w:start w:val="0"/>
      <w:numFmt w:val="bullet"/>
      <w:lvlText w:val="•"/>
      <w:lvlJc w:val="left"/>
      <w:pPr>
        <w:ind w:left="1931" w:hanging="360"/>
      </w:pPr>
      <w:rPr>
        <w:rFonts w:hint="default"/>
        <w:lang w:val="en-US" w:eastAsia="en-US" w:bidi="ar-SA"/>
      </w:rPr>
    </w:lvl>
    <w:lvl w:ilvl="2" w:tentative="0">
      <w:start w:val="0"/>
      <w:numFmt w:val="bullet"/>
      <w:lvlText w:val="•"/>
      <w:lvlJc w:val="left"/>
      <w:pPr>
        <w:ind w:left="2837" w:hanging="360"/>
      </w:pPr>
      <w:rPr>
        <w:rFonts w:hint="default"/>
        <w:lang w:val="en-US" w:eastAsia="en-US" w:bidi="ar-SA"/>
      </w:rPr>
    </w:lvl>
    <w:lvl w:ilvl="3" w:tentative="0">
      <w:start w:val="0"/>
      <w:numFmt w:val="bullet"/>
      <w:lvlText w:val="•"/>
      <w:lvlJc w:val="left"/>
      <w:pPr>
        <w:ind w:left="3743" w:hanging="360"/>
      </w:pPr>
      <w:rPr>
        <w:rFonts w:hint="default"/>
        <w:lang w:val="en-US" w:eastAsia="en-US" w:bidi="ar-SA"/>
      </w:rPr>
    </w:lvl>
    <w:lvl w:ilvl="4" w:tentative="0">
      <w:start w:val="0"/>
      <w:numFmt w:val="bullet"/>
      <w:lvlText w:val="•"/>
      <w:lvlJc w:val="left"/>
      <w:pPr>
        <w:ind w:left="4649" w:hanging="360"/>
      </w:pPr>
      <w:rPr>
        <w:rFonts w:hint="default"/>
        <w:lang w:val="en-US" w:eastAsia="en-US" w:bidi="ar-SA"/>
      </w:rPr>
    </w:lvl>
    <w:lvl w:ilvl="5" w:tentative="0">
      <w:start w:val="0"/>
      <w:numFmt w:val="bullet"/>
      <w:lvlText w:val="•"/>
      <w:lvlJc w:val="left"/>
      <w:pPr>
        <w:ind w:left="5555" w:hanging="360"/>
      </w:pPr>
      <w:rPr>
        <w:rFonts w:hint="default"/>
        <w:lang w:val="en-US" w:eastAsia="en-US" w:bidi="ar-SA"/>
      </w:rPr>
    </w:lvl>
    <w:lvl w:ilvl="6" w:tentative="0">
      <w:start w:val="0"/>
      <w:numFmt w:val="bullet"/>
      <w:lvlText w:val="•"/>
      <w:lvlJc w:val="left"/>
      <w:pPr>
        <w:ind w:left="6461" w:hanging="360"/>
      </w:pPr>
      <w:rPr>
        <w:rFonts w:hint="default"/>
        <w:lang w:val="en-US" w:eastAsia="en-US" w:bidi="ar-SA"/>
      </w:rPr>
    </w:lvl>
    <w:lvl w:ilvl="7" w:tentative="0">
      <w:start w:val="0"/>
      <w:numFmt w:val="bullet"/>
      <w:lvlText w:val="•"/>
      <w:lvlJc w:val="left"/>
      <w:pPr>
        <w:ind w:left="7367" w:hanging="360"/>
      </w:pPr>
      <w:rPr>
        <w:rFonts w:hint="default"/>
        <w:lang w:val="en-US" w:eastAsia="en-US" w:bidi="ar-SA"/>
      </w:rPr>
    </w:lvl>
    <w:lvl w:ilvl="8" w:tentative="0">
      <w:start w:val="0"/>
      <w:numFmt w:val="bullet"/>
      <w:lvlText w:val="•"/>
      <w:lvlJc w:val="left"/>
      <w:pPr>
        <w:ind w:left="8273" w:hanging="360"/>
      </w:pPr>
      <w:rPr>
        <w:rFonts w:hint="default"/>
        <w:lang w:val="en-US" w:eastAsia="en-US" w:bidi="ar-SA"/>
      </w:rPr>
    </w:lvl>
  </w:abstractNum>
  <w:abstractNum w:abstractNumId="12">
    <w:nsid w:val="5A241D34"/>
    <w:multiLevelType w:val="multilevel"/>
    <w:tmpl w:val="5A241D34"/>
    <w:lvl w:ilvl="0" w:tentative="0">
      <w:start w:val="1"/>
      <w:numFmt w:val="lowerLetter"/>
      <w:lvlText w:val="%1."/>
      <w:lvlJc w:val="left"/>
      <w:pPr>
        <w:ind w:left="1172" w:hanging="257"/>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tentative="0">
      <w:start w:val="0"/>
      <w:numFmt w:val="bullet"/>
      <w:lvlText w:val="*"/>
      <w:lvlJc w:val="left"/>
      <w:pPr>
        <w:ind w:left="1114" w:hanging="180"/>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2246" w:hanging="180"/>
      </w:pPr>
      <w:rPr>
        <w:rFonts w:hint="default"/>
        <w:lang w:val="en-US" w:eastAsia="en-US" w:bidi="ar-SA"/>
      </w:rPr>
    </w:lvl>
    <w:lvl w:ilvl="3" w:tentative="0">
      <w:start w:val="0"/>
      <w:numFmt w:val="bullet"/>
      <w:lvlText w:val="•"/>
      <w:lvlJc w:val="left"/>
      <w:pPr>
        <w:ind w:left="3313" w:hanging="180"/>
      </w:pPr>
      <w:rPr>
        <w:rFonts w:hint="default"/>
        <w:lang w:val="en-US" w:eastAsia="en-US" w:bidi="ar-SA"/>
      </w:rPr>
    </w:lvl>
    <w:lvl w:ilvl="4" w:tentative="0">
      <w:start w:val="0"/>
      <w:numFmt w:val="bullet"/>
      <w:lvlText w:val="•"/>
      <w:lvlJc w:val="left"/>
      <w:pPr>
        <w:ind w:left="4379" w:hanging="180"/>
      </w:pPr>
      <w:rPr>
        <w:rFonts w:hint="default"/>
        <w:lang w:val="en-US" w:eastAsia="en-US" w:bidi="ar-SA"/>
      </w:rPr>
    </w:lvl>
    <w:lvl w:ilvl="5" w:tentative="0">
      <w:start w:val="0"/>
      <w:numFmt w:val="bullet"/>
      <w:lvlText w:val="•"/>
      <w:lvlJc w:val="left"/>
      <w:pPr>
        <w:ind w:left="5446" w:hanging="180"/>
      </w:pPr>
      <w:rPr>
        <w:rFonts w:hint="default"/>
        <w:lang w:val="en-US" w:eastAsia="en-US" w:bidi="ar-SA"/>
      </w:rPr>
    </w:lvl>
    <w:lvl w:ilvl="6" w:tentative="0">
      <w:start w:val="0"/>
      <w:numFmt w:val="bullet"/>
      <w:lvlText w:val="•"/>
      <w:lvlJc w:val="left"/>
      <w:pPr>
        <w:ind w:left="6512" w:hanging="180"/>
      </w:pPr>
      <w:rPr>
        <w:rFonts w:hint="default"/>
        <w:lang w:val="en-US" w:eastAsia="en-US" w:bidi="ar-SA"/>
      </w:rPr>
    </w:lvl>
    <w:lvl w:ilvl="7" w:tentative="0">
      <w:start w:val="0"/>
      <w:numFmt w:val="bullet"/>
      <w:lvlText w:val="•"/>
      <w:lvlJc w:val="left"/>
      <w:pPr>
        <w:ind w:left="7579" w:hanging="180"/>
      </w:pPr>
      <w:rPr>
        <w:rFonts w:hint="default"/>
        <w:lang w:val="en-US" w:eastAsia="en-US" w:bidi="ar-SA"/>
      </w:rPr>
    </w:lvl>
    <w:lvl w:ilvl="8" w:tentative="0">
      <w:start w:val="0"/>
      <w:numFmt w:val="bullet"/>
      <w:lvlText w:val="•"/>
      <w:lvlJc w:val="left"/>
      <w:pPr>
        <w:ind w:left="8646" w:hanging="180"/>
      </w:pPr>
      <w:rPr>
        <w:rFonts w:hint="default"/>
        <w:lang w:val="en-US" w:eastAsia="en-US" w:bidi="ar-SA"/>
      </w:rPr>
    </w:lvl>
  </w:abstractNum>
  <w:abstractNum w:abstractNumId="13">
    <w:nsid w:val="72183CF9"/>
    <w:multiLevelType w:val="multilevel"/>
    <w:tmpl w:val="72183CF9"/>
    <w:lvl w:ilvl="0" w:tentative="0">
      <w:start w:val="1"/>
      <w:numFmt w:val="lowerLetter"/>
      <w:lvlText w:val="%1."/>
      <w:lvlJc w:val="left"/>
      <w:pPr>
        <w:ind w:left="885" w:hanging="22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tentative="0">
      <w:start w:val="1"/>
      <w:numFmt w:val="lowerRoman"/>
      <w:lvlText w:val="%2."/>
      <w:lvlJc w:val="left"/>
      <w:pPr>
        <w:ind w:left="885" w:hanging="20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2400" w:hanging="202"/>
      </w:pPr>
      <w:rPr>
        <w:rFonts w:hint="default"/>
        <w:lang w:val="en-US" w:eastAsia="en-US" w:bidi="ar-SA"/>
      </w:rPr>
    </w:lvl>
    <w:lvl w:ilvl="3" w:tentative="0">
      <w:start w:val="0"/>
      <w:numFmt w:val="bullet"/>
      <w:lvlText w:val="•"/>
      <w:lvlJc w:val="left"/>
      <w:pPr>
        <w:ind w:left="3415" w:hanging="202"/>
      </w:pPr>
      <w:rPr>
        <w:rFonts w:hint="default"/>
        <w:lang w:val="en-US" w:eastAsia="en-US" w:bidi="ar-SA"/>
      </w:rPr>
    </w:lvl>
    <w:lvl w:ilvl="4" w:tentative="0">
      <w:start w:val="0"/>
      <w:numFmt w:val="bullet"/>
      <w:lvlText w:val="•"/>
      <w:lvlJc w:val="left"/>
      <w:pPr>
        <w:ind w:left="4431" w:hanging="202"/>
      </w:pPr>
      <w:rPr>
        <w:rFonts w:hint="default"/>
        <w:lang w:val="en-US" w:eastAsia="en-US" w:bidi="ar-SA"/>
      </w:rPr>
    </w:lvl>
    <w:lvl w:ilvl="5" w:tentative="0">
      <w:start w:val="0"/>
      <w:numFmt w:val="bullet"/>
      <w:lvlText w:val="•"/>
      <w:lvlJc w:val="left"/>
      <w:pPr>
        <w:ind w:left="5446" w:hanging="202"/>
      </w:pPr>
      <w:rPr>
        <w:rFonts w:hint="default"/>
        <w:lang w:val="en-US" w:eastAsia="en-US" w:bidi="ar-SA"/>
      </w:rPr>
    </w:lvl>
    <w:lvl w:ilvl="6" w:tentative="0">
      <w:start w:val="0"/>
      <w:numFmt w:val="bullet"/>
      <w:lvlText w:val="•"/>
      <w:lvlJc w:val="left"/>
      <w:pPr>
        <w:ind w:left="6462" w:hanging="202"/>
      </w:pPr>
      <w:rPr>
        <w:rFonts w:hint="default"/>
        <w:lang w:val="en-US" w:eastAsia="en-US" w:bidi="ar-SA"/>
      </w:rPr>
    </w:lvl>
    <w:lvl w:ilvl="7" w:tentative="0">
      <w:start w:val="0"/>
      <w:numFmt w:val="bullet"/>
      <w:lvlText w:val="•"/>
      <w:lvlJc w:val="left"/>
      <w:pPr>
        <w:ind w:left="7477" w:hanging="202"/>
      </w:pPr>
      <w:rPr>
        <w:rFonts w:hint="default"/>
        <w:lang w:val="en-US" w:eastAsia="en-US" w:bidi="ar-SA"/>
      </w:rPr>
    </w:lvl>
    <w:lvl w:ilvl="8" w:tentative="0">
      <w:start w:val="0"/>
      <w:numFmt w:val="bullet"/>
      <w:lvlText w:val="•"/>
      <w:lvlJc w:val="left"/>
      <w:pPr>
        <w:ind w:left="8493" w:hanging="202"/>
      </w:pPr>
      <w:rPr>
        <w:rFonts w:hint="default"/>
        <w:lang w:val="en-US" w:eastAsia="en-US" w:bidi="ar-SA"/>
      </w:rPr>
    </w:lvl>
  </w:abstractNum>
  <w:num w:numId="1">
    <w:abstractNumId w:val="5"/>
  </w:num>
  <w:num w:numId="2">
    <w:abstractNumId w:val="4"/>
  </w:num>
  <w:num w:numId="3">
    <w:abstractNumId w:val="11"/>
  </w:num>
  <w:num w:numId="4">
    <w:abstractNumId w:val="3"/>
  </w:num>
  <w:num w:numId="5">
    <w:abstractNumId w:val="2"/>
  </w:num>
  <w:num w:numId="6">
    <w:abstractNumId w:val="6"/>
  </w:num>
  <w:num w:numId="7">
    <w:abstractNumId w:val="8"/>
  </w:num>
  <w:num w:numId="8">
    <w:abstractNumId w:val="13"/>
  </w:num>
  <w:num w:numId="9">
    <w:abstractNumId w:val="1"/>
  </w:num>
  <w:num w:numId="10">
    <w:abstractNumId w:val="10"/>
  </w:num>
  <w:num w:numId="11">
    <w:abstractNumId w:val="7"/>
  </w:num>
  <w:num w:numId="12">
    <w:abstractNumId w:val="0"/>
  </w:num>
  <w:num w:numId="13">
    <w:abstractNumId w:val="9"/>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3"/>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048F7AC5"/>
    <w:rsid w:val="1A142BD7"/>
    <w:rsid w:val="23C32E4A"/>
    <w:rsid w:val="359C6581"/>
    <w:rsid w:val="44E04C72"/>
    <w:rsid w:val="54B30E83"/>
    <w:rsid w:val="59473568"/>
    <w:rsid w:val="60443CFE"/>
    <w:rsid w:val="6C2419A6"/>
    <w:rsid w:val="75011284"/>
    <w:rsid w:val="7CFA4897"/>
    <w:rsid w:val="7E2B048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141"/>
      <w:outlineLvl w:val="1"/>
    </w:pPr>
    <w:rPr>
      <w:rFonts w:ascii="Times New Roman" w:hAnsi="Times New Roman" w:eastAsia="Times New Roman" w:cs="Times New Roman"/>
      <w:b/>
      <w:bCs/>
      <w:sz w:val="24"/>
      <w:szCs w:val="24"/>
      <w:lang w:val="en-US" w:eastAsia="en-US" w:bidi="ar-SA"/>
    </w:rPr>
  </w:style>
  <w:style w:type="paragraph" w:styleId="3">
    <w:name w:val="heading 2"/>
    <w:basedOn w:val="1"/>
    <w:qFormat/>
    <w:uiPriority w:val="1"/>
    <w:pPr>
      <w:ind w:left="874"/>
      <w:outlineLvl w:val="2"/>
    </w:pPr>
    <w:rPr>
      <w:rFonts w:ascii="Times New Roman" w:hAnsi="Times New Roman" w:eastAsia="Times New Roman" w:cs="Times New Roman"/>
      <w:b/>
      <w:bCs/>
      <w:sz w:val="24"/>
      <w:szCs w:val="24"/>
      <w:lang w:val="en-US" w:eastAsia="en-US" w:bidi="ar-SA"/>
    </w:rPr>
  </w:style>
  <w:style w:type="character" w:default="1" w:styleId="4">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rPr>
      <w:rFonts w:ascii="Times New Roman" w:hAnsi="Times New Roman" w:eastAsia="Times New Roman" w:cs="Times New Roman"/>
      <w:sz w:val="24"/>
      <w:szCs w:val="24"/>
      <w:lang w:val="en-US" w:eastAsia="en-US" w:bidi="ar-SA"/>
    </w:rPr>
  </w:style>
  <w:style w:type="paragraph" w:styleId="7">
    <w:name w:val="footer"/>
    <w:basedOn w:val="1"/>
    <w:uiPriority w:val="0"/>
    <w:pPr>
      <w:tabs>
        <w:tab w:val="center" w:pos="4153"/>
        <w:tab w:val="right" w:pos="8306"/>
      </w:tabs>
      <w:snapToGrid w:val="0"/>
      <w:jc w:val="left"/>
    </w:pPr>
    <w:rPr>
      <w:sz w:val="18"/>
      <w:szCs w:val="18"/>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rPr>
      <w:lang w:val="en-US" w:eastAsia="en-US" w:bidi="ar-SA"/>
    </w:rPr>
  </w:style>
  <w:style w:type="paragraph" w:customStyle="1" w:styleId="10">
    <w:name w:val="Table Paragraph"/>
    <w:basedOn w:val="1"/>
    <w:qFormat/>
    <w:uiPriority w:val="1"/>
    <w:pPr>
      <w:spacing w:line="270" w:lineRule="exact"/>
      <w:ind w:left="11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1.jpeg"/><Relationship Id="rId20" Type="http://schemas.openxmlformats.org/officeDocument/2006/relationships/image" Target="media/image10.jpeg"/><Relationship Id="rId2" Type="http://schemas.openxmlformats.org/officeDocument/2006/relationships/settings" Target="settings.xml"/><Relationship Id="rId19" Type="http://schemas.openxmlformats.org/officeDocument/2006/relationships/image" Target="media/image9.jpeg"/><Relationship Id="rId18" Type="http://schemas.openxmlformats.org/officeDocument/2006/relationships/image" Target="media/image8.jpeg"/><Relationship Id="rId17" Type="http://schemas.openxmlformats.org/officeDocument/2006/relationships/image" Target="media/image7.jpeg"/><Relationship Id="rId16" Type="http://schemas.openxmlformats.org/officeDocument/2006/relationships/image" Target="media/image6.jpeg"/><Relationship Id="rId15" Type="http://schemas.openxmlformats.org/officeDocument/2006/relationships/image" Target="media/image5.jpeg"/><Relationship Id="rId14" Type="http://schemas.openxmlformats.org/officeDocument/2006/relationships/image" Target="media/image4.jpeg"/><Relationship Id="rId13" Type="http://schemas.openxmlformats.org/officeDocument/2006/relationships/image" Target="media/image3.png"/><Relationship Id="rId12" Type="http://schemas.openxmlformats.org/officeDocument/2006/relationships/image" Target="media/image2.jpe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17</Pages>
  <Words>1305</Words>
  <Characters>7834</Characters>
  <TotalTime>1</TotalTime>
  <ScaleCrop>false</ScaleCrop>
  <LinksUpToDate>false</LinksUpToDate>
  <CharactersWithSpaces>8981</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2025-03-07T17:02:00Z</dcterms:created>
  <dc:creator>Braj Kaviya Asokan</dc:creator>
  <cp:lastModifiedBy>Dhanush Dragon</cp:lastModifiedBy>
  <dcterms:modified xsi:type="dcterms:W3CDTF">2025-03-24T18:14:44Z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2025-01-29T00:00:00Z</vt:filetime>
  </property>
  <property fmtid="{D5CDD505-2E9C-101B-9397-08002B2CF9AE}" pid="3" name="Creator">
    <vt:lpwstr>Microsoft® Word 2021</vt:lpwstr>
  </property>
  <property fmtid="{D5CDD505-2E9C-101B-9397-08002B2CF9AE}" pid="4" name="LastSaved">
    <vt:filetime>2025-03-07T00:00:00Z</vt:filetime>
  </property>
  <property fmtid="{D5CDD505-2E9C-101B-9397-08002B2CF9AE}" pid="5" name="Producer">
    <vt:lpwstr>Microsoft® Word 2021</vt:lpwstr>
  </property>
  <property fmtid="{D5CDD505-2E9C-101B-9397-08002B2CF9AE}" pid="6" name="KSOProductBuildVer">
    <vt:lpwstr>1033-12.2.0.20326</vt:lpwstr>
  </property>
  <property fmtid="{D5CDD505-2E9C-101B-9397-08002B2CF9AE}" pid="7" name="ICV">
    <vt:lpwstr>338DE3EBB44C48ED880BD7AE4E823FB8_13</vt:lpwstr>
  </property>
</Properties>
</file>